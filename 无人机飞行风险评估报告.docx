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5BB3B2">
      <w:pPr>
        <w:pStyle w:val="6"/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bookmarkStart w:id="0" w:name="_GoBack"/>
      <w:bookmarkEnd w:id="0"/>
    </w:p>
    <w:p>
      <w:pPr>
        <w:pStyle w:val="3"/>
        <w:jc w:val="center"/>
      </w:pPr>
      <w:r>
        <w:t>无人机飞行风险评估报告</w:t>
      </w:r>
    </w:p>
    <w:p>
      <w:pPr>
        <w:pStyle w:val="4"/>
        <w:jc w:val="left"/>
      </w:pPr>
      <w:r>
        <w:t>概述</w:t>
      </w:r>
    </w:p>
    <w:p>
      <w:pPr>
        <w:jc w:val="left"/>
      </w:pPr>
      <w:r>
        <w:t>随着无人机技术在农业监测、物流运输、影视拍摄等领域的广泛应用，飞行风险已成为制约行业发展的核心议题。本报告围绕空域安全、设备故障、环境影响三大维度，结合2019-2023年民航局发布的37起典型事故案例，构建系统性风险评估框架。</w:t>
      </w:r>
    </w:p>
    <w:p>
      <w:pPr>
        <w:pStyle w:val="4"/>
        <w:jc w:val="left"/>
      </w:pPr>
      <w:r>
        <w:t>风险因素解析</w:t>
      </w:r>
    </w:p>
    <w:p>
      <w:pPr>
        <w:pStyle w:val="5"/>
        <w:jc w:val="left"/>
      </w:pPr>
      <w:r>
        <w:t>空域环境风险</w:t>
      </w:r>
    </w:p>
    <w:p>
      <w:pPr>
        <w:jc w:val="left"/>
      </w:pPr>
      <w:r>
        <w:t xml:space="preserve">电磁干扰：城市中心区域5G基站密集区存在20%以上的GPS信号丢失概率（参见图1电磁污染分布热力图）  </w:t>
      </w:r>
    </w:p>
    <w:p>
      <w:pPr>
        <w:jc w:val="left"/>
      </w:pPr>
      <w:r>
        <w:t xml:space="preserve">禁飞区规避：操作员需实时核验军方发布的60类临时限制空域动态数据  </w:t>
      </w:r>
    </w:p>
    <w:p>
      <w:pPr>
        <w:jc w:val="left"/>
      </w:pPr>
      <w:r>
        <w:t xml:space="preserve">天气突变响应：遭遇六级以上阵风时三轴陀螺仪存在0.3秒响应延迟  </w:t>
      </w:r>
    </w:p>
    <w:p>
      <w:pPr>
        <w:pStyle w:val="5"/>
        <w:jc w:val="left"/>
      </w:pPr>
      <w:r>
        <w:t>设备稳定性风险</w:t>
      </w:r>
    </w:p>
    <w:p>
      <w:pPr>
        <w:jc w:val="left"/>
      </w:pPr>
      <w:r>
        <w:br/>
        <w:t>动力系统冗余设计检验</w:t>
        <w:br/>
        <w:t xml:space="preserve">   双电调供电系统在单路故障时保持65秒应急供电的可靠性验证</w:t>
        <w:br/>
        <w:t xml:space="preserve">   案例：2022年深圳航拍事故中因电源模块未通过EN 300328标准测试导致坠机  </w:t>
        <w:br/>
      </w:r>
    </w:p>
    <w:p>
      <w:pPr>
        <w:jc w:val="left"/>
      </w:pPr>
      <w:r>
        <w:br/>
        <w:t>视觉避障算法迭代</w:t>
        <w:br/>
        <w:t xml:space="preserve">   传统双目视觉在70%光照强度变化场景下存在1.8米的识别盲区  </w:t>
        <w:br/>
      </w:r>
    </w:p>
    <w:p>
      <w:pPr>
        <w:pStyle w:val="5"/>
        <w:jc w:val="left"/>
      </w:pPr>
      <w:r>
        <w:t>人员操作风险</w:t>
      </w:r>
    </w:p>
    <w:p>
      <w:pPr>
        <w:jc w:val="left"/>
      </w:pPr>
      <w:r>
        <w:t xml:space="preserve">复合型飞手需要累计完成：  </w:t>
      </w:r>
    </w:p>
    <w:p>
      <w:pPr>
        <w:jc w:val="left"/>
      </w:pPr>
      <w:r>
        <w:t xml:space="preserve">800分钟模拟器训练  </w:t>
      </w:r>
    </w:p>
    <w:p>
      <w:pPr>
        <w:jc w:val="left"/>
      </w:pPr>
      <w:r>
        <w:t xml:space="preserve">50次野外实际起降  </w:t>
      </w:r>
    </w:p>
    <w:p>
      <w:pPr>
        <w:jc w:val="left"/>
      </w:pPr>
      <w:r>
        <w:t xml:space="preserve">3类以上复杂地形实操认证  </w:t>
      </w:r>
    </w:p>
    <w:p>
      <w:pPr>
        <w:pStyle w:val="4"/>
        <w:jc w:val="left"/>
      </w:pPr>
      <w:r>
        <w:t>动态评估模型</w:t>
      </w:r>
    </w:p>
    <w:p>
      <w:pPr>
        <w:jc w:val="left"/>
      </w:pPr>
      <w:r>
        <w:t>采用模糊层次分析法（FAHP）建立多级指标评价体系（见图2）：</w:t>
        <w:br/>
        <w:t>1. 第一层指标权重分配</w:t>
        <w:br/>
        <w:t xml:space="preserve">   - 技术成熟度（0.38）</w:t>
        <w:br/>
        <w:t xml:space="preserve">   - 人员资质（0.29）</w:t>
        <w:br/>
        <w:t xml:space="preserve">   - 环境适应性（0.33）  </w:t>
      </w:r>
    </w:p>
    <w:p>
      <w:pPr>
        <w:jc w:val="left"/>
      </w:pPr>
      <w:r>
        <w:t>关键阈值设定</w:t>
        <w:br/>
        <w:t xml:space="preserve">   当雷达高度计与气压计数据偏差超过±15米时，触发三级告警机制  </w:t>
      </w:r>
    </w:p>
    <w:p>
      <w:pPr>
        <w:pStyle w:val="4"/>
        <w:jc w:val="left"/>
      </w:pPr>
      <w:r>
        <w:t>风险缓释策略</w:t>
      </w:r>
    </w:p>
    <w:p>
      <w:pPr>
        <w:pStyle w:val="5"/>
        <w:jc w:val="left"/>
      </w:pPr>
      <w:r>
        <w:t>预备方案</w:t>
      </w:r>
    </w:p>
    <w:p>
      <w:pPr>
        <w:jc w:val="left"/>
      </w:pPr>
      <w:r>
        <w:t xml:space="preserve">建立200公里半径的ADS-B信号监测网（节点间隔≤30公里）  </w:t>
      </w:r>
    </w:p>
    <w:p>
      <w:pPr>
        <w:jc w:val="left"/>
      </w:pPr>
      <w:r>
        <w:t xml:space="preserve">强制配置符合DO-178C标准的飞行控制系统  </w:t>
      </w:r>
    </w:p>
    <w:p>
      <w:pPr>
        <w:jc w:val="left"/>
      </w:pPr>
      <w:r>
        <w:t xml:space="preserve">实施夜间飞行三色标识灯规范（红光频闪间隔≤1.5秒）  </w:t>
      </w:r>
    </w:p>
    <w:p>
      <w:pPr>
        <w:pStyle w:val="5"/>
        <w:jc w:val="left"/>
      </w:pPr>
      <w:r>
        <w:t>应急响应</w:t>
      </w:r>
    </w:p>
    <w:p>
      <w:pPr>
        <w:jc w:val="left"/>
      </w:pPr>
      <w:r>
        <w:t xml:space="preserve">执行失控返航程序的标准流程  </w:t>
      </w:r>
    </w:p>
    <w:p>
      <w:pPr>
        <w:jc w:val="left"/>
      </w:pPr>
      <w:r>
        <w:t xml:space="preserve">第3秒切断图传信号  </w:t>
      </w:r>
    </w:p>
    <w:p>
      <w:pPr>
        <w:jc w:val="left"/>
      </w:pPr>
      <w:r>
        <w:t xml:space="preserve">第7秒启动备用导航系统  </w:t>
      </w:r>
    </w:p>
    <w:p>
      <w:pPr>
        <w:jc w:val="left"/>
      </w:pPr>
      <w:r>
        <w:br/>
        <w:t xml:space="preserve">第12秒进入螺旋爬升状态  </w:t>
        <w:br/>
      </w:r>
    </w:p>
    <w:p>
      <w:pPr>
        <w:jc w:val="left"/>
      </w:pPr>
      <w:r>
        <w:br/>
        <w:t xml:space="preserve">坠机现场处置  </w:t>
        <w:br/>
      </w:r>
    </w:p>
    <w:p>
      <w:pPr>
        <w:jc w:val="left"/>
      </w:pPr>
      <w:r>
        <w:t xml:space="preserve">设置直径15米警戒区域  </w:t>
      </w:r>
    </w:p>
    <w:p>
      <w:pPr>
        <w:jc w:val="left"/>
      </w:pPr>
      <w:r>
        <w:t xml:space="preserve">锂电池专业回收箱需配置防爆隔层  </w:t>
      </w:r>
    </w:p>
    <w:p>
      <w:pPr>
        <w:pStyle w:val="4"/>
        <w:jc w:val="left"/>
      </w:pPr>
      <w:r>
        <w:t>行业发展建议</w:t>
      </w:r>
    </w:p>
    <w:p>
      <w:pPr>
        <w:jc w:val="left"/>
      </w:pPr>
      <w:r>
        <w:br/>
        <w:t>构建双盲测试机制</w:t>
        <w:br/>
        <w:t xml:space="preserve">   委托第三方机构对新型无人机进行80小时不间断压力测试  </w:t>
        <w:br/>
      </w:r>
    </w:p>
    <w:p>
      <w:pPr>
        <w:jc w:val="left"/>
      </w:pPr>
      <w:r>
        <w:br/>
        <w:t>建立黑匣子数据共享库</w:t>
        <w:br/>
        <w:t xml:space="preserve">   按GB/T 38924-2020标准强制记录飞控核心参数  </w:t>
        <w:br/>
      </w:r>
    </w:p>
    <w:p>
      <w:pPr>
        <w:jc w:val="left"/>
      </w:pPr>
      <w:r>
        <w:br/>
        <w:t>完善责任保险体系</w:t>
        <w:br/>
        <w:t xml:space="preserve">   建议保额覆盖设备价值300%及可能造成的第三方损失  </w:t>
        <w:br/>
      </w:r>
    </w:p>
    <w:p>
      <w:pPr>
        <w:jc w:val="left"/>
      </w:pPr>
      <w:r>
        <w:t xml:space="preserve">注：文中涉及的检测标准均来自民用航空器适航审定中心（AAD）2023年度技术通告。具体实施方案应根据机型参数、作业环境等变量进行动态调整，定期开展全要素压力测试可降低28.7%的意外事故率。  </w:t>
      </w:r>
    </w:p>
    <w:sectPr>
      <w:headerReference r:id="rId5" w:type="default"/>
      <w:footerReference r:id="rId6" w:type="default"/>
      <w:pgSz w:w="11906" w:h="16838"/>
      <w:pgMar w:top="1984" w:right="1800" w:bottom="1440" w:left="1800" w:header="850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仿宋简">
    <w:altName w:val="仿宋"/>
    <w:panose1 w:val="02010600000101010101"/>
    <w:charset w:val="80"/>
    <w:family w:val="auto"/>
    <w:pitch w:val="default"/>
    <w:sig w:usb0="00000000" w:usb1="00000000" w:usb2="00000012" w:usb3="00000000" w:csb0="00020001" w:csb1="00000000"/>
    <w:embedRegular r:id="rId1" w:fontKey="{AB26B625-B3AD-4D7C-9183-5D4E5EE03076}"/>
  </w:font>
  <w:font w:name="汉仪中宋简">
    <w:altName w:val="宋体"/>
    <w:panose1 w:val="02010600000101010101"/>
    <w:charset w:val="80"/>
    <w:family w:val="auto"/>
    <w:pitch w:val="default"/>
    <w:sig w:usb0="00000000" w:usb1="00000000" w:usb2="00000012" w:usb3="00000000" w:csb0="00020001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中宋简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01497C">
    <w:pPr>
      <w:pStyle w:val="56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3276600</wp:posOffset>
              </wp:positionH>
              <wp:positionV relativeFrom="page">
                <wp:posOffset>9886315</wp:posOffset>
              </wp:positionV>
              <wp:extent cx="1828800" cy="1828800"/>
              <wp:effectExtent l="0" t="0" r="0" b="0"/>
              <wp:wrapNone/>
              <wp:docPr id="3" name="文本框 3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pagenum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3677A1">
                          <w:pPr>
                            <w:pStyle w:val="56"/>
                            <w:rPr>
                              <w:rStyle w:val="191"/>
                            </w:rPr>
                          </w:pPr>
                          <w:r>
                            <w:rPr>
                              <w:rStyle w:val="191"/>
                            </w:rPr>
                            <w:t xml:space="preserve">第 </w:t>
                          </w:r>
                          <w:r>
                            <w:rPr>
                              <w:rStyle w:val="191"/>
                            </w:rPr>
                            <w:fldChar w:fldCharType="begin"/>
                          </w:r>
                          <w:r>
                            <w:rPr>
                              <w:rStyle w:val="191"/>
                            </w:rPr>
                            <w:instrText xml:space="preserve"> PAGE  \* MERGEFORMAT </w:instrText>
                          </w:r>
                          <w:r>
                            <w:rPr>
                              <w:rStyle w:val="191"/>
                            </w:rPr>
                            <w:fldChar w:fldCharType="separate"/>
                          </w:r>
                          <w:r>
                            <w:rPr>
                              <w:rStyle w:val="191"/>
                            </w:rPr>
                            <w:t>1</w:t>
                          </w:r>
                          <w:r>
                            <w:rPr>
                              <w:rStyle w:val="191"/>
                            </w:rPr>
                            <w:fldChar w:fldCharType="end"/>
                          </w:r>
                          <w:r>
                            <w:rPr>
                              <w:rStyle w:val="191"/>
                            </w:rPr>
                            <w:t xml:space="preserve"> 页 共 </w:t>
                          </w:r>
                          <w:r>
                            <w:rPr>
                              <w:rStyle w:val="191"/>
                            </w:rPr>
                            <w:fldChar w:fldCharType="begin"/>
                          </w:r>
                          <w:r>
                            <w:rPr>
                              <w:rStyle w:val="191"/>
                            </w:rPr>
                            <w:instrText xml:space="preserve"> NUMPAGES  \* MERGEFORMAT </w:instrText>
                          </w:r>
                          <w:r>
                            <w:rPr>
                              <w:rStyle w:val="191"/>
                            </w:rPr>
                            <w:fldChar w:fldCharType="separate"/>
                          </w:r>
                          <w:r>
                            <w:rPr>
                              <w:rStyle w:val="191"/>
                            </w:rPr>
                            <w:t>5</w:t>
                          </w:r>
                          <w:r>
                            <w:rPr>
                              <w:rStyle w:val="191"/>
                            </w:rPr>
                            <w:fldChar w:fldCharType="end"/>
                          </w:r>
                          <w:r>
                            <w:rPr>
                              <w:rStyle w:val="191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58pt;margin-top:778.45pt;height:144pt;width:144pt;mso-position-horizontal-relative:page;mso-position-vertical-relative:page;mso-wrap-style:none;z-index:-251655168;mso-width-relative:page;mso-height-relative:page;" filled="f" stroked="f" coordsize="21600,21600" o:gfxdata="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5T/Qo2QAAAA0BAAAPAAAAAAAAAAEAIAAAACIAAABkcnMvZG93bnJldi54bWxQSwEC&#10;FAAUAAAACACHTuJAvQ7dtywCAABVBAAADgAAAAAAAAABACAAAAAoAQAAZHJzL2Uyb0RvYy54bWxQ&#10;SwUGAAAAAAYABgBZAQAAx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3677A1">
                    <w:pPr>
                      <w:pStyle w:val="56"/>
                      <w:rPr>
                        <w:rStyle w:val="191"/>
                      </w:rPr>
                    </w:pPr>
                    <w:r>
                      <w:rPr>
                        <w:rStyle w:val="191"/>
                      </w:rPr>
                      <w:t xml:space="preserve">第 </w:t>
                    </w:r>
                    <w:r>
                      <w:rPr>
                        <w:rStyle w:val="191"/>
                      </w:rPr>
                      <w:fldChar w:fldCharType="begin"/>
                    </w:r>
                    <w:r>
                      <w:rPr>
                        <w:rStyle w:val="191"/>
                      </w:rPr>
                      <w:instrText xml:space="preserve"> PAGE  \* MERGEFORMAT </w:instrText>
                    </w:r>
                    <w:r>
                      <w:rPr>
                        <w:rStyle w:val="191"/>
                      </w:rPr>
                      <w:fldChar w:fldCharType="separate"/>
                    </w:r>
                    <w:r>
                      <w:rPr>
                        <w:rStyle w:val="191"/>
                      </w:rPr>
                      <w:t>1</w:t>
                    </w:r>
                    <w:r>
                      <w:rPr>
                        <w:rStyle w:val="191"/>
                      </w:rPr>
                      <w:fldChar w:fldCharType="end"/>
                    </w:r>
                    <w:r>
                      <w:rPr>
                        <w:rStyle w:val="191"/>
                      </w:rPr>
                      <w:t xml:space="preserve"> 页 共 </w:t>
                    </w:r>
                    <w:r>
                      <w:rPr>
                        <w:rStyle w:val="191"/>
                      </w:rPr>
                      <w:fldChar w:fldCharType="begin"/>
                    </w:r>
                    <w:r>
                      <w:rPr>
                        <w:rStyle w:val="191"/>
                      </w:rPr>
                      <w:instrText xml:space="preserve"> NUMPAGES  \* MERGEFORMAT </w:instrText>
                    </w:r>
                    <w:r>
                      <w:rPr>
                        <w:rStyle w:val="191"/>
                      </w:rPr>
                      <w:fldChar w:fldCharType="separate"/>
                    </w:r>
                    <w:r>
                      <w:rPr>
                        <w:rStyle w:val="191"/>
                      </w:rPr>
                      <w:t>5</w:t>
                    </w:r>
                    <w:r>
                      <w:rPr>
                        <w:rStyle w:val="191"/>
                      </w:rPr>
                      <w:fldChar w:fldCharType="end"/>
                    </w:r>
                    <w:r>
                      <w:rPr>
                        <w:rStyle w:val="19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727075</wp:posOffset>
              </wp:positionH>
              <wp:positionV relativeFrom="page">
                <wp:posOffset>9819640</wp:posOffset>
              </wp:positionV>
              <wp:extent cx="6162675" cy="0"/>
              <wp:effectExtent l="0" t="6350" r="0" b="6350"/>
              <wp:wrapNone/>
              <wp:docPr id="1" name="直接连接符 1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62675" cy="0"/>
                      </a:xfrm>
                      <a:prstGeom prst="line">
                        <a:avLst/>
                      </a:prstGeom>
                      <a:ln w="12700" cmpd="sng"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57.25pt;margin-top:773.2pt;height:0pt;width:485.25pt;mso-position-horizontal-relative:page;mso-position-vertical-relative:page;z-index:-251656192;mso-width-relative:page;mso-height-relative:page;" filled="f" stroked="t" coordsize="21600,21600" o:gfxdata="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JDkpl1gAAAA4BAAAPAAAAAAAAAAEAIAAAACIAAABkcnMvZG93bnJldi54bWxQSwECFAAU&#10;AAAACACHTuJAWnkKzfMBAADUAwAADgAAAAAAAAABACAAAAAlAQAAZHJzL2Uyb0RvYy54bWxQSwUG&#10;AAAAAAYABgBZAQAAigUAAAAA&#10;">
              <v:fill on="f" focussize="0,0"/>
              <v:stroke weight="1pt" color="#262626 [2749]" joinstyle="round"/>
              <v:imagedata o:title=""/>
              <o:lock v:ext="edit" aspectratio="f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64" w:lineRule="auto"/>
        <w:ind w:firstLine="560"/>
      </w:pPr>
      <w:r>
        <w:separator/>
      </w:r>
    </w:p>
  </w:footnote>
  <w:footnote w:type="continuationSeparator" w:id="1">
    <w:p>
      <w:pPr>
        <w:spacing w:line="264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777637">
    <w:pPr>
      <w:ind w:left="0" w:leftChars="0" w:firstLine="0" w:firstLineChars="0"/>
      <w:rPr>
        <w:rFonts w:hint="eastAsia" w:eastAsia="宋体"/>
        <w:sz w:val="24"/>
        <w:szCs w:val="24"/>
        <w:lang w:val="en-US" w:eastAsia="zh-CN"/>
      </w:rPr>
    </w:pPr>
  </w:p>
  <w:p w14:paraId="0ACDC8A6">
    <w:pPr>
      <w:ind w:left="0" w:leftChars="0" w:firstLine="0" w:firstLineChars="0"/>
      <w:rPr>
        <w:rFonts w:hint="default"/>
        <w:sz w:val="21"/>
        <w:szCs w:val="21"/>
        <w:lang w:val="en-US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713740</wp:posOffset>
              </wp:positionH>
              <wp:positionV relativeFrom="page">
                <wp:posOffset>961390</wp:posOffset>
              </wp:positionV>
              <wp:extent cx="6162675" cy="0"/>
              <wp:effectExtent l="0" t="6350" r="0" b="6350"/>
              <wp:wrapNone/>
              <wp:docPr id="2" name="直接连接符 2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head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62675" cy="0"/>
                      </a:xfrm>
                      <a:prstGeom prst="line">
                        <a:avLst/>
                      </a:prstGeom>
                      <a:ln w="12700" cmpd="sng"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56.2pt;margin-top:75.7pt;height:0pt;width:485.25pt;mso-position-horizontal-relative:page;mso-position-vertical-relative:page;z-index:-251657216;mso-width-relative:page;mso-height-relative:page;" filled="f" stroked="t" coordsize="21600,21600" o:gfxdata="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GnG+d1QAAAAwBAAAPAAAAAAAAAAEAIAAAACIAAABkcnMvZG93bnJldi54bWxQSwECFAAU&#10;AAAACACHTuJAmr5IfPQBAADUAwAADgAAAAAAAAABACAAAAAkAQAAZHJzL2Uyb0RvYy54bWxQSwUG&#10;AAAAAAYABgBZAQAAigUAAAAA&#10;">
              <v:fill on="f" focussize="0,0"/>
              <v:stroke weight="1pt" color="#262626 [2749]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eastAsia="宋体"/>
        <w:sz w:val="21"/>
        <w:szCs w:val="21"/>
        <w:lang w:val="en-US" w:eastAsia="zh-CN"/>
      </w:rPr>
      <w:t>感谢百度文库让我们在这里与你相见，您的下载就是我们最大的动力。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292781"/>
    <w:multiLevelType w:val="multilevel"/>
    <w:tmpl w:val="9229278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pStyle w:val="5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B2A926D1"/>
    <w:multiLevelType w:val="singleLevel"/>
    <w:tmpl w:val="B2A926D1"/>
    <w:lvl w:ilvl="0" w:tentative="0">
      <w:start w:val="1"/>
      <w:numFmt w:val="bullet"/>
      <w:pStyle w:val="40"/>
      <w:lvlText w:val=""/>
      <w:lvlJc w:val="left"/>
      <w:pPr>
        <w:tabs>
          <w:tab w:val="left" w:pos="839"/>
        </w:tabs>
        <w:ind w:left="839" w:hanging="419"/>
      </w:pPr>
      <w:rPr>
        <w:rFonts w:hint="default" w:ascii="Wingdings" w:hAnsi="Wingdings" w:cs="Wingdings"/>
      </w:rPr>
    </w:lvl>
  </w:abstractNum>
  <w:abstractNum w:abstractNumId="2">
    <w:nsid w:val="C58435B6"/>
    <w:multiLevelType w:val="singleLevel"/>
    <w:tmpl w:val="C58435B6"/>
    <w:lvl w:ilvl="0" w:tentative="0">
      <w:start w:val="1"/>
      <w:numFmt w:val="bullet"/>
      <w:pStyle w:val="24"/>
      <w:lvlText w:val=""/>
      <w:lvlJc w:val="left"/>
      <w:pPr>
        <w:ind w:left="420" w:firstLine="0"/>
      </w:pPr>
      <w:rPr>
        <w:rFonts w:hint="default" w:ascii="Wingdings" w:hAnsi="Wingdings"/>
      </w:rPr>
    </w:lvl>
  </w:abstractNum>
  <w:abstractNum w:abstractNumId="3">
    <w:nsid w:val="E482BA5D"/>
    <w:multiLevelType w:val="singleLevel"/>
    <w:tmpl w:val="E482BA5D"/>
    <w:lvl w:ilvl="0" w:tentative="0">
      <w:start w:val="1"/>
      <w:numFmt w:val="bullet"/>
      <w:pStyle w:val="46"/>
      <w:lvlText w:val=""/>
      <w:lvlJc w:val="left"/>
      <w:pPr>
        <w:tabs>
          <w:tab w:val="left" w:pos="2098"/>
        </w:tabs>
        <w:ind w:left="2098" w:hanging="1678"/>
      </w:pPr>
      <w:rPr>
        <w:rFonts w:hint="default" w:ascii="Wingdings" w:hAnsi="Wingdings"/>
      </w:rPr>
    </w:lvl>
  </w:abstractNum>
  <w:abstractNum w:abstractNumId="4">
    <w:nsid w:val="FEEA93E5"/>
    <w:multiLevelType w:val="singleLevel"/>
    <w:tmpl w:val="FEEA93E5"/>
    <w:lvl w:ilvl="0" w:tentative="0">
      <w:start w:val="1"/>
      <w:numFmt w:val="bullet"/>
      <w:pStyle w:val="17"/>
      <w:lvlText w:val=""/>
      <w:lvlJc w:val="left"/>
      <w:pPr>
        <w:tabs>
          <w:tab w:val="left" w:pos="1678"/>
        </w:tabs>
        <w:ind w:left="1678" w:hanging="1258"/>
      </w:pPr>
      <w:rPr>
        <w:rFonts w:hint="default" w:ascii="Wingdings" w:hAnsi="Wingdings"/>
      </w:rPr>
    </w:lvl>
  </w:abstractNum>
  <w:abstractNum w:abstractNumId="5">
    <w:nsid w:val="FFFFFF7C"/>
    <w:multiLevelType w:val="singleLevel"/>
    <w:tmpl w:val="FFFFFF7C"/>
    <w:lvl w:ilvl="0" w:tentative="0">
      <w:start w:val="1"/>
      <w:numFmt w:val="decimal"/>
      <w:pStyle w:val="66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6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7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8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0FE6FE5C"/>
    <w:multiLevelType w:val="multilevel"/>
    <w:tmpl w:val="0FE6FE5C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  <w:lvl w:ilvl="1" w:tentative="0">
      <w:start w:val="1"/>
      <w:numFmt w:val="decimal"/>
      <w:pStyle w:val="4"/>
      <w:suff w:val="nothing"/>
      <w:lvlText w:val="%2．"/>
      <w:lvlJc w:val="left"/>
      <w:pPr>
        <w:ind w:left="0" w:firstLine="42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2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0" w:firstLine="42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2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2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2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0" w:firstLine="42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20"/>
      </w:pPr>
      <w:rPr>
        <w:rFonts w:hint="eastAsia"/>
      </w:rPr>
    </w:lvl>
  </w:abstractNum>
  <w:abstractNum w:abstractNumId="11">
    <w:nsid w:val="28D3E4A0"/>
    <w:multiLevelType w:val="singleLevel"/>
    <w:tmpl w:val="28D3E4A0"/>
    <w:lvl w:ilvl="0" w:tentative="0">
      <w:start w:val="1"/>
      <w:numFmt w:val="bullet"/>
      <w:pStyle w:val="33"/>
      <w:lvlText w:val=""/>
      <w:lvlJc w:val="left"/>
      <w:pPr>
        <w:tabs>
          <w:tab w:val="left" w:pos="1259"/>
        </w:tabs>
        <w:ind w:left="1140" w:hanging="839"/>
      </w:pPr>
      <w:rPr>
        <w:rFonts w:hint="default" w:ascii="Wingdings" w:hAnsi="Wingdings"/>
      </w:rPr>
    </w:lvl>
  </w:abstractNum>
  <w:abstractNum w:abstractNumId="12">
    <w:nsid w:val="2D7A0586"/>
    <w:multiLevelType w:val="multilevel"/>
    <w:tmpl w:val="2D7A0586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6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10"/>
  </w:num>
  <w:num w:numId="2">
    <w:abstractNumId w:val="0"/>
  </w:num>
  <w:num w:numId="3">
    <w:abstractNumId w:val="12"/>
  </w:num>
  <w:num w:numId="4">
    <w:abstractNumId w:val="8"/>
  </w:num>
  <w:num w:numId="5">
    <w:abstractNumId w:val="4"/>
  </w:num>
  <w:num w:numId="6">
    <w:abstractNumId w:val="9"/>
  </w:num>
  <w:num w:numId="7">
    <w:abstractNumId w:val="2"/>
  </w:num>
  <w:num w:numId="8">
    <w:abstractNumId w:val="11"/>
  </w:num>
  <w:num w:numId="9">
    <w:abstractNumId w:val="7"/>
  </w:num>
  <w:num w:numId="10">
    <w:abstractNumId w:val="1"/>
  </w:num>
  <w:num w:numId="11">
    <w:abstractNumId w:val="3"/>
  </w:num>
  <w:num w:numId="12">
    <w:abstractNumId w:val="6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NlZjc1NmQzYjA2YjM3NDM4ZTM2ZWY4YzBlZTY2MzEifQ=="/>
    <w:docVar w:name="KSO_WPS_MARK_KEY" w:val="8f31e831-e1e2-4756-b536-ec9599e6e702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0140F6"/>
    <w:rsid w:val="06490D44"/>
    <w:rsid w:val="0832660F"/>
    <w:rsid w:val="086A4D43"/>
    <w:rsid w:val="087A60F3"/>
    <w:rsid w:val="0B1C1972"/>
    <w:rsid w:val="0C054E81"/>
    <w:rsid w:val="0C7C6B90"/>
    <w:rsid w:val="0D1E5B74"/>
    <w:rsid w:val="0D6F12F4"/>
    <w:rsid w:val="0EB3676A"/>
    <w:rsid w:val="0F827B33"/>
    <w:rsid w:val="101376E1"/>
    <w:rsid w:val="106F1A56"/>
    <w:rsid w:val="11320814"/>
    <w:rsid w:val="125241AA"/>
    <w:rsid w:val="142944A1"/>
    <w:rsid w:val="14FB6E43"/>
    <w:rsid w:val="15505DA6"/>
    <w:rsid w:val="16033AB4"/>
    <w:rsid w:val="171034C5"/>
    <w:rsid w:val="187A7B12"/>
    <w:rsid w:val="188648EB"/>
    <w:rsid w:val="198713CE"/>
    <w:rsid w:val="19DD0836"/>
    <w:rsid w:val="1ABD2416"/>
    <w:rsid w:val="1D4B0066"/>
    <w:rsid w:val="2153739F"/>
    <w:rsid w:val="237044C9"/>
    <w:rsid w:val="250E3F9A"/>
    <w:rsid w:val="251815CC"/>
    <w:rsid w:val="251B14A9"/>
    <w:rsid w:val="272D7D4F"/>
    <w:rsid w:val="274A3283"/>
    <w:rsid w:val="29031912"/>
    <w:rsid w:val="32883A90"/>
    <w:rsid w:val="338D69D1"/>
    <w:rsid w:val="33E14A92"/>
    <w:rsid w:val="34A31782"/>
    <w:rsid w:val="36592B9B"/>
    <w:rsid w:val="368543AD"/>
    <w:rsid w:val="37774B93"/>
    <w:rsid w:val="386116E1"/>
    <w:rsid w:val="39CF0019"/>
    <w:rsid w:val="3AA7434B"/>
    <w:rsid w:val="3AF0100A"/>
    <w:rsid w:val="3C1E546E"/>
    <w:rsid w:val="3CF67CE7"/>
    <w:rsid w:val="3D481B5A"/>
    <w:rsid w:val="3D5B11FC"/>
    <w:rsid w:val="3D98372B"/>
    <w:rsid w:val="41BE2340"/>
    <w:rsid w:val="42226EC9"/>
    <w:rsid w:val="43650093"/>
    <w:rsid w:val="43FE3E77"/>
    <w:rsid w:val="472C2C10"/>
    <w:rsid w:val="4774583C"/>
    <w:rsid w:val="47FF7608"/>
    <w:rsid w:val="49DA059C"/>
    <w:rsid w:val="4A4037C3"/>
    <w:rsid w:val="4A7D10F6"/>
    <w:rsid w:val="4A8D17CB"/>
    <w:rsid w:val="4AD34AFE"/>
    <w:rsid w:val="4BED3B10"/>
    <w:rsid w:val="4CF17B79"/>
    <w:rsid w:val="50582888"/>
    <w:rsid w:val="50715E7F"/>
    <w:rsid w:val="509169B1"/>
    <w:rsid w:val="52AD3126"/>
    <w:rsid w:val="52B75435"/>
    <w:rsid w:val="54235A9E"/>
    <w:rsid w:val="54570482"/>
    <w:rsid w:val="5835512C"/>
    <w:rsid w:val="58B71C77"/>
    <w:rsid w:val="593A6DB2"/>
    <w:rsid w:val="598500E6"/>
    <w:rsid w:val="5A2C1521"/>
    <w:rsid w:val="5A942735"/>
    <w:rsid w:val="5BB82CAD"/>
    <w:rsid w:val="5C1C24D7"/>
    <w:rsid w:val="5E912F6A"/>
    <w:rsid w:val="5EB066EF"/>
    <w:rsid w:val="5F34611C"/>
    <w:rsid w:val="60065C4A"/>
    <w:rsid w:val="626A5FAC"/>
    <w:rsid w:val="633156F2"/>
    <w:rsid w:val="65EB3D8F"/>
    <w:rsid w:val="66D56C13"/>
    <w:rsid w:val="67AE0A9C"/>
    <w:rsid w:val="695F613F"/>
    <w:rsid w:val="6A3212AC"/>
    <w:rsid w:val="6A4709EE"/>
    <w:rsid w:val="6A6C0F2E"/>
    <w:rsid w:val="6A790C3B"/>
    <w:rsid w:val="6A927697"/>
    <w:rsid w:val="6B2F079C"/>
    <w:rsid w:val="6BCB7AEC"/>
    <w:rsid w:val="6CF658F6"/>
    <w:rsid w:val="6D07276F"/>
    <w:rsid w:val="6EAF7425"/>
    <w:rsid w:val="759C383C"/>
    <w:rsid w:val="766634FE"/>
    <w:rsid w:val="78A35C8A"/>
    <w:rsid w:val="79EF706B"/>
    <w:rsid w:val="7D8D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1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99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264" w:lineRule="auto"/>
      <w:ind w:firstLine="480" w:firstLineChars="200"/>
      <w:jc w:val="right"/>
    </w:pPr>
    <w:rPr>
      <w:rFonts w:ascii="仿宋" w:hAnsi="仿宋" w:eastAsia="宋体" w:cstheme="minorBidi"/>
      <w:kern w:val="2"/>
      <w:sz w:val="28"/>
      <w:szCs w:val="24"/>
      <w:lang w:val="en-US" w:eastAsia="zh-CN" w:bidi="ar-SA"/>
    </w:rPr>
  </w:style>
  <w:style w:type="paragraph" w:styleId="3">
    <w:name w:val="heading 1"/>
    <w:next w:val="1"/>
    <w:link w:val="199"/>
    <w:qFormat/>
    <w:uiPriority w:val="9"/>
    <w:pPr>
      <w:keepNext/>
      <w:keepLines/>
      <w:numPr>
        <w:ilvl w:val="0"/>
        <w:numId w:val="0"/>
      </w:numPr>
      <w:bidi w:val="0"/>
      <w:adjustRightInd w:val="0"/>
      <w:snapToGrid w:val="0"/>
      <w:spacing w:before="100" w:beforeLines="100" w:line="288" w:lineRule="auto"/>
      <w:ind w:left="0" w:leftChars="0" w:firstLine="0" w:firstLineChars="0"/>
      <w:outlineLvl w:val="0"/>
    </w:pPr>
    <w:rPr>
      <w:rFonts w:ascii="汉仪仿宋简" w:hAnsi="汉仪仿宋简" w:eastAsia="黑体" w:cstheme="minorBidi"/>
      <w:b/>
      <w:bCs/>
      <w:kern w:val="44"/>
      <w:sz w:val="44"/>
      <w:szCs w:val="36"/>
      <w:lang w:val="en-US" w:eastAsia="zh-CN" w:bidi="ar-SA"/>
    </w:rPr>
  </w:style>
  <w:style w:type="paragraph" w:styleId="4">
    <w:name w:val="heading 2"/>
    <w:next w:val="1"/>
    <w:link w:val="197"/>
    <w:unhideWhenUsed/>
    <w:qFormat/>
    <w:uiPriority w:val="9"/>
    <w:pPr>
      <w:numPr>
        <w:ilvl w:val="1"/>
        <w:numId w:val="1"/>
      </w:numPr>
      <w:tabs>
        <w:tab w:val="left" w:pos="0"/>
      </w:tabs>
      <w:adjustRightInd w:val="0"/>
      <w:snapToGrid w:val="0"/>
      <w:spacing w:before="100" w:beforeLines="100" w:line="288" w:lineRule="auto"/>
      <w:jc w:val="left"/>
      <w:outlineLvl w:val="1"/>
    </w:pPr>
    <w:rPr>
      <w:rFonts w:ascii="汉仪仿宋简" w:hAnsi="汉仪仿宋简" w:eastAsia="黑体" w:cstheme="minorBidi"/>
      <w:bCs/>
      <w:kern w:val="2"/>
      <w:sz w:val="32"/>
      <w:szCs w:val="32"/>
      <w:lang w:val="en-US" w:eastAsia="zh-CN" w:bidi="ar-SA"/>
    </w:rPr>
  </w:style>
  <w:style w:type="paragraph" w:styleId="5">
    <w:name w:val="heading 3"/>
    <w:next w:val="1"/>
    <w:link w:val="198"/>
    <w:unhideWhenUsed/>
    <w:qFormat/>
    <w:uiPriority w:val="9"/>
    <w:pPr>
      <w:numPr>
        <w:ilvl w:val="2"/>
        <w:numId w:val="2"/>
      </w:numPr>
      <w:tabs>
        <w:tab w:val="left" w:pos="420"/>
        <w:tab w:val="clear" w:pos="1260"/>
      </w:tabs>
      <w:adjustRightInd w:val="0"/>
      <w:snapToGrid w:val="0"/>
      <w:spacing w:before="100" w:beforeLines="100" w:line="288" w:lineRule="auto"/>
      <w:ind w:firstLine="560" w:firstLineChars="200"/>
      <w:jc w:val="right"/>
      <w:outlineLvl w:val="2"/>
    </w:pPr>
    <w:rPr>
      <w:rFonts w:ascii="汉仪仿宋简" w:hAnsi="汉仪仿宋简" w:eastAsia="宋体" w:cstheme="minorBidi"/>
      <w:kern w:val="2"/>
      <w:sz w:val="30"/>
      <w:szCs w:val="30"/>
      <w:lang w:val="en-US" w:eastAsia="zh-CN" w:bidi="ar-SA"/>
    </w:rPr>
  </w:style>
  <w:style w:type="paragraph" w:styleId="6">
    <w:name w:val="heading 4"/>
    <w:next w:val="1"/>
    <w:link w:val="202"/>
    <w:unhideWhenUsed/>
    <w:qFormat/>
    <w:uiPriority w:val="9"/>
    <w:pPr>
      <w:numPr>
        <w:ilvl w:val="3"/>
        <w:numId w:val="3"/>
      </w:numPr>
      <w:tabs>
        <w:tab w:val="left" w:pos="0"/>
      </w:tabs>
      <w:adjustRightInd w:val="0"/>
      <w:snapToGrid w:val="0"/>
      <w:spacing w:before="100" w:beforeLines="100" w:line="288" w:lineRule="auto"/>
      <w:ind w:firstLine="0"/>
      <w:outlineLvl w:val="3"/>
    </w:pPr>
    <w:rPr>
      <w:rFonts w:ascii="汉仪仿宋简" w:hAnsi="汉仪仿宋简" w:eastAsia="汉仪仿宋简" w:cstheme="minorBidi"/>
      <w:b/>
      <w:sz w:val="28"/>
      <w:szCs w:val="28"/>
      <w:lang w:val="en-US" w:eastAsia="zh-CN" w:bidi="ar-SA"/>
    </w:rPr>
  </w:style>
  <w:style w:type="paragraph" w:styleId="7">
    <w:name w:val="heading 5"/>
    <w:next w:val="1"/>
    <w:link w:val="203"/>
    <w:unhideWhenUsed/>
    <w:qFormat/>
    <w:uiPriority w:val="9"/>
    <w:pPr>
      <w:numPr>
        <w:ilvl w:val="4"/>
        <w:numId w:val="3"/>
      </w:numPr>
      <w:tabs>
        <w:tab w:val="left" w:pos="312"/>
      </w:tabs>
      <w:adjustRightInd w:val="0"/>
      <w:snapToGrid w:val="0"/>
      <w:spacing w:before="100" w:beforeLines="100" w:line="288" w:lineRule="auto"/>
      <w:ind w:firstLine="0"/>
      <w:outlineLvl w:val="4"/>
    </w:pPr>
    <w:rPr>
      <w:rFonts w:ascii="汉仪仿宋简" w:hAnsi="汉仪仿宋简" w:eastAsia="汉仪仿宋简" w:cstheme="minorBidi"/>
      <w:b/>
      <w:sz w:val="24"/>
      <w:szCs w:val="24"/>
      <w:lang w:val="en-US" w:eastAsia="zh-CN" w:bidi="ar-SA"/>
    </w:rPr>
  </w:style>
  <w:style w:type="paragraph" w:styleId="8">
    <w:name w:val="heading 6"/>
    <w:next w:val="1"/>
    <w:link w:val="204"/>
    <w:unhideWhenUsed/>
    <w:qFormat/>
    <w:uiPriority w:val="0"/>
    <w:pPr>
      <w:numPr>
        <w:ilvl w:val="5"/>
        <w:numId w:val="3"/>
      </w:numPr>
      <w:tabs>
        <w:tab w:val="left" w:pos="0"/>
      </w:tabs>
      <w:adjustRightInd w:val="0"/>
      <w:snapToGrid w:val="0"/>
      <w:spacing w:before="100" w:beforeLines="100" w:line="288" w:lineRule="auto"/>
      <w:ind w:firstLine="0"/>
      <w:outlineLvl w:val="5"/>
    </w:pPr>
    <w:rPr>
      <w:rFonts w:ascii="汉仪仿宋简" w:hAnsi="汉仪仿宋简" w:eastAsia="汉仪仿宋简" w:cstheme="minorBidi"/>
      <w:b/>
      <w:sz w:val="24"/>
      <w:szCs w:val="24"/>
      <w:lang w:val="en-US" w:eastAsia="zh-CN" w:bidi="ar-SA"/>
    </w:rPr>
  </w:style>
  <w:style w:type="paragraph" w:styleId="9">
    <w:name w:val="heading 7"/>
    <w:next w:val="1"/>
    <w:link w:val="205"/>
    <w:unhideWhenUsed/>
    <w:qFormat/>
    <w:uiPriority w:val="0"/>
    <w:pPr>
      <w:numPr>
        <w:ilvl w:val="6"/>
        <w:numId w:val="3"/>
      </w:numPr>
      <w:tabs>
        <w:tab w:val="left" w:pos="0"/>
        <w:tab w:val="left" w:pos="420"/>
      </w:tabs>
      <w:adjustRightInd w:val="0"/>
      <w:snapToGrid w:val="0"/>
      <w:spacing w:before="100" w:beforeLines="100" w:line="288" w:lineRule="auto"/>
      <w:ind w:firstLine="0"/>
      <w:outlineLvl w:val="6"/>
    </w:pPr>
    <w:rPr>
      <w:rFonts w:ascii="汉仪仿宋简" w:hAnsi="汉仪仿宋简" w:eastAsia="汉仪仿宋简" w:cstheme="minorBidi"/>
      <w:b/>
      <w:sz w:val="24"/>
      <w:szCs w:val="24"/>
      <w:lang w:val="en-US" w:eastAsia="zh-CN" w:bidi="ar-SA"/>
    </w:rPr>
  </w:style>
  <w:style w:type="paragraph" w:styleId="10">
    <w:name w:val="heading 8"/>
    <w:next w:val="1"/>
    <w:link w:val="206"/>
    <w:unhideWhenUsed/>
    <w:qFormat/>
    <w:uiPriority w:val="0"/>
    <w:pPr>
      <w:numPr>
        <w:ilvl w:val="7"/>
        <w:numId w:val="3"/>
      </w:numPr>
      <w:tabs>
        <w:tab w:val="left" w:pos="420"/>
      </w:tabs>
      <w:adjustRightInd w:val="0"/>
      <w:snapToGrid w:val="0"/>
      <w:spacing w:before="100" w:beforeLines="100" w:line="288" w:lineRule="auto"/>
      <w:ind w:firstLine="0"/>
      <w:outlineLvl w:val="7"/>
    </w:pPr>
    <w:rPr>
      <w:rFonts w:ascii="汉仪仿宋简" w:hAnsi="汉仪仿宋简" w:eastAsia="汉仪仿宋简" w:cstheme="majorBidi"/>
      <w:b/>
      <w:sz w:val="24"/>
      <w:szCs w:val="24"/>
      <w:lang w:val="en-US" w:eastAsia="zh-CN" w:bidi="ar-SA"/>
    </w:rPr>
  </w:style>
  <w:style w:type="paragraph" w:styleId="11">
    <w:name w:val="heading 9"/>
    <w:next w:val="1"/>
    <w:link w:val="207"/>
    <w:unhideWhenUsed/>
    <w:qFormat/>
    <w:uiPriority w:val="0"/>
    <w:pPr>
      <w:numPr>
        <w:ilvl w:val="8"/>
        <w:numId w:val="3"/>
      </w:numPr>
      <w:tabs>
        <w:tab w:val="left" w:pos="420"/>
      </w:tabs>
      <w:adjustRightInd w:val="0"/>
      <w:snapToGrid w:val="0"/>
      <w:spacing w:before="100" w:beforeLines="100" w:line="288" w:lineRule="auto"/>
      <w:ind w:firstLine="0"/>
      <w:outlineLvl w:val="8"/>
    </w:pPr>
    <w:rPr>
      <w:rFonts w:ascii="汉仪仿宋简" w:hAnsi="汉仪仿宋简" w:eastAsia="汉仪仿宋简" w:cstheme="majorBidi"/>
      <w:b/>
      <w:sz w:val="24"/>
      <w:szCs w:val="24"/>
      <w:lang w:val="en-US" w:eastAsia="zh-CN" w:bidi="ar-SA"/>
    </w:rPr>
  </w:style>
  <w:style w:type="character" w:default="1" w:styleId="188">
    <w:name w:val="Default Paragraph Font"/>
    <w:semiHidden/>
    <w:unhideWhenUsed/>
    <w:qFormat/>
    <w:uiPriority w:val="1"/>
  </w:style>
  <w:style w:type="table" w:default="1" w:styleId="8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224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50" w:beforeLines="50" w:after="50" w:afterLines="50"/>
      <w:ind w:firstLine="480" w:firstLineChars="20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4"/>
      </w:numPr>
      <w:contextualSpacing/>
    </w:p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</w:style>
  <w:style w:type="paragraph" w:styleId="16">
    <w:name w:val="Note Heading"/>
    <w:basedOn w:val="1"/>
    <w:next w:val="1"/>
    <w:link w:val="244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5"/>
      </w:numPr>
      <w:tabs>
        <w:tab w:val="left" w:pos="1620"/>
      </w:tabs>
      <w:spacing w:before="156" w:after="156"/>
      <w:ind w:hanging="420"/>
    </w:pPr>
    <w:rPr>
      <w:rFonts w:asciiTheme="minorHAnsi" w:hAnsiTheme="minorHAnsi"/>
    </w:r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</w:style>
  <w:style w:type="paragraph" w:styleId="19">
    <w:name w:val="E-mail Signature"/>
    <w:basedOn w:val="1"/>
    <w:link w:val="223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6"/>
      </w:numPr>
      <w:contextualSpacing/>
    </w:pPr>
  </w:style>
  <w:style w:type="paragraph" w:styleId="21">
    <w:name w:val="Normal Indent"/>
    <w:basedOn w:val="1"/>
    <w:qFormat/>
    <w:uiPriority w:val="0"/>
    <w:pPr>
      <w:ind w:firstLine="420"/>
    </w:pPr>
  </w:style>
  <w:style w:type="paragraph" w:styleId="22">
    <w:name w:val="caption"/>
    <w:basedOn w:val="1"/>
    <w:next w:val="1"/>
    <w:unhideWhenUsed/>
    <w:qFormat/>
    <w:uiPriority w:val="0"/>
    <w:pPr>
      <w:ind w:firstLine="0" w:firstLineChars="0"/>
    </w:pPr>
    <w:rPr>
      <w:sz w:val="20"/>
      <w:szCs w:val="20"/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</w:style>
  <w:style w:type="paragraph" w:styleId="24">
    <w:name w:val="List Bullet"/>
    <w:basedOn w:val="1"/>
    <w:qFormat/>
    <w:uiPriority w:val="0"/>
    <w:pPr>
      <w:numPr>
        <w:ilvl w:val="0"/>
        <w:numId w:val="7"/>
      </w:numPr>
      <w:tabs>
        <w:tab w:val="left" w:pos="420"/>
      </w:tabs>
      <w:spacing w:before="156" w:after="156"/>
      <w:ind w:hanging="420"/>
    </w:pPr>
    <w:rPr>
      <w:rFonts w:asciiTheme="minorHAnsi" w:hAnsiTheme="minorHAnsi"/>
    </w:r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Theme="majorHAnsi" w:hAnsiTheme="majorHAnsi" w:eastAsiaTheme="majorEastAsia" w:cstheme="majorBidi"/>
    </w:rPr>
  </w:style>
  <w:style w:type="paragraph" w:styleId="26">
    <w:name w:val="Document Map"/>
    <w:basedOn w:val="1"/>
    <w:link w:val="231"/>
    <w:qFormat/>
    <w:uiPriority w:val="0"/>
    <w:rPr>
      <w:rFonts w:ascii="Microsoft YaHei UI" w:eastAsia="Microsoft YaHei UI"/>
      <w:sz w:val="18"/>
      <w:szCs w:val="18"/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asciiTheme="majorHAnsi" w:hAnsiTheme="majorHAnsi" w:eastAsiaTheme="majorEastAsia" w:cstheme="majorBidi"/>
    </w:rPr>
  </w:style>
  <w:style w:type="paragraph" w:styleId="28">
    <w:name w:val="annotation text"/>
    <w:basedOn w:val="1"/>
    <w:qFormat/>
    <w:uiPriority w:val="0"/>
    <w:pPr>
      <w:ind w:firstLine="0" w:firstLineChars="0"/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</w:style>
  <w:style w:type="paragraph" w:styleId="30">
    <w:name w:val="Salutation"/>
    <w:basedOn w:val="1"/>
    <w:next w:val="1"/>
    <w:qFormat/>
    <w:uiPriority w:val="0"/>
    <w:pPr>
      <w:ind w:firstLine="0" w:firstLineChars="0"/>
    </w:pPr>
    <w:rPr>
      <w:b/>
      <w:sz w:val="28"/>
      <w:szCs w:val="28"/>
    </w:rPr>
  </w:style>
  <w:style w:type="paragraph" w:styleId="31">
    <w:name w:val="Body Text 3"/>
    <w:basedOn w:val="1"/>
    <w:link w:val="237"/>
    <w:qFormat/>
    <w:uiPriority w:val="0"/>
    <w:pPr>
      <w:spacing w:after="120"/>
    </w:pPr>
    <w:rPr>
      <w:sz w:val="16"/>
      <w:szCs w:val="16"/>
    </w:rPr>
  </w:style>
  <w:style w:type="paragraph" w:styleId="32">
    <w:name w:val="Closing"/>
    <w:basedOn w:val="1"/>
    <w:link w:val="225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8"/>
      </w:numPr>
      <w:spacing w:before="156" w:after="156"/>
      <w:ind w:left="1140" w:hanging="420" w:firstLineChars="0"/>
    </w:pPr>
    <w:rPr>
      <w:rFonts w:asciiTheme="minorHAnsi" w:hAnsiTheme="minorHAnsi"/>
    </w:rPr>
  </w:style>
  <w:style w:type="paragraph" w:styleId="34">
    <w:name w:val="Body Text"/>
    <w:basedOn w:val="1"/>
    <w:link w:val="238"/>
    <w:qFormat/>
    <w:uiPriority w:val="0"/>
    <w:pPr>
      <w:spacing w:after="50" w:afterLines="50" w:line="288" w:lineRule="auto"/>
      <w:ind w:firstLine="961"/>
    </w:pPr>
    <w:rPr>
      <w:rFonts w:ascii="汉仪仿宋简" w:hAnsi="汉仪仿宋简" w:eastAsia="汉仪仿宋简" w:cstheme="minorBidi"/>
      <w:sz w:val="24"/>
      <w:szCs w:val="24"/>
      <w:lang w:val="en-US" w:eastAsia="zh-CN" w:bidi="ar-SA"/>
    </w:rPr>
  </w:style>
  <w:style w:type="paragraph" w:styleId="35">
    <w:name w:val="Body Text Indent"/>
    <w:basedOn w:val="1"/>
    <w:link w:val="240"/>
    <w:qFormat/>
    <w:uiPriority w:val="0"/>
    <w:pPr>
      <w:spacing w:after="12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9"/>
      </w:numPr>
      <w:contextualSpacing/>
    </w:p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10"/>
      </w:numPr>
      <w:spacing w:before="156" w:after="156"/>
      <w:ind w:left="839" w:hanging="420" w:firstLineChars="0"/>
    </w:pPr>
    <w:rPr>
      <w:rFonts w:asciiTheme="minorAscii" w:hAnsiTheme="minorAscii"/>
    </w:rPr>
  </w:style>
  <w:style w:type="paragraph" w:styleId="41">
    <w:name w:val="HTML Address"/>
    <w:basedOn w:val="1"/>
    <w:link w:val="219"/>
    <w:qFormat/>
    <w:uiPriority w:val="0"/>
    <w:rPr>
      <w:i/>
      <w:iCs/>
    </w:rPr>
  </w:style>
  <w:style w:type="paragraph" w:styleId="42">
    <w:name w:val="index 4"/>
    <w:basedOn w:val="1"/>
    <w:next w:val="1"/>
    <w:qFormat/>
    <w:uiPriority w:val="0"/>
    <w:pPr>
      <w:ind w:left="600" w:leftChars="600" w:firstLine="0"/>
    </w:pPr>
  </w:style>
  <w:style w:type="paragraph" w:styleId="43">
    <w:name w:val="toc 5"/>
    <w:basedOn w:val="1"/>
    <w:next w:val="1"/>
    <w:qFormat/>
    <w:uiPriority w:val="0"/>
    <w:pPr>
      <w:ind w:left="2154" w:firstLine="0" w:firstLineChars="0"/>
    </w:pPr>
  </w:style>
  <w:style w:type="paragraph" w:styleId="44">
    <w:name w:val="toc 3"/>
    <w:basedOn w:val="1"/>
    <w:next w:val="1"/>
    <w:link w:val="209"/>
    <w:qFormat/>
    <w:uiPriority w:val="0"/>
    <w:pPr>
      <w:ind w:left="1587" w:hanging="454" w:firstLineChars="0"/>
    </w:pPr>
  </w:style>
  <w:style w:type="paragraph" w:styleId="45">
    <w:name w:val="Plain Text"/>
    <w:basedOn w:val="1"/>
    <w:link w:val="222"/>
    <w:qFormat/>
    <w:uiPriority w:val="0"/>
    <w:rPr>
      <w:rFonts w:hAnsi="Courier New" w:cs="Courier New" w:asciiTheme="minorEastAsia" w:eastAsiaTheme="minorEastAsia"/>
    </w:rPr>
  </w:style>
  <w:style w:type="paragraph" w:styleId="46">
    <w:name w:val="List Bullet 5"/>
    <w:basedOn w:val="1"/>
    <w:qFormat/>
    <w:uiPriority w:val="0"/>
    <w:pPr>
      <w:numPr>
        <w:ilvl w:val="0"/>
        <w:numId w:val="11"/>
      </w:numPr>
      <w:spacing w:before="156" w:after="156"/>
      <w:ind w:hanging="420"/>
    </w:pPr>
    <w:rPr>
      <w:rFonts w:asciiTheme="minorHAnsi" w:hAnsiTheme="minorHAnsi"/>
    </w:rPr>
  </w:style>
  <w:style w:type="paragraph" w:styleId="47">
    <w:name w:val="List Number 4"/>
    <w:basedOn w:val="1"/>
    <w:qFormat/>
    <w:uiPriority w:val="0"/>
    <w:pPr>
      <w:numPr>
        <w:ilvl w:val="0"/>
        <w:numId w:val="12"/>
      </w:numPr>
      <w:contextualSpacing/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 w:firstLine="0"/>
    </w:pPr>
  </w:style>
  <w:style w:type="paragraph" w:styleId="50">
    <w:name w:val="Date"/>
    <w:basedOn w:val="51"/>
    <w:next w:val="1"/>
    <w:link w:val="229"/>
    <w:qFormat/>
    <w:uiPriority w:val="0"/>
  </w:style>
  <w:style w:type="paragraph" w:styleId="51">
    <w:name w:val="Signature"/>
    <w:basedOn w:val="1"/>
    <w:qFormat/>
    <w:uiPriority w:val="0"/>
    <w:pPr>
      <w:ind w:firstLine="0" w:firstLineChars="0"/>
      <w:jc w:val="right"/>
    </w:pPr>
    <w:rPr>
      <w:b/>
      <w:sz w:val="28"/>
    </w:rPr>
  </w:style>
  <w:style w:type="paragraph" w:styleId="52">
    <w:name w:val="Body Text Indent 2"/>
    <w:basedOn w:val="1"/>
    <w:link w:val="242"/>
    <w:qFormat/>
    <w:uiPriority w:val="0"/>
    <w:pPr>
      <w:spacing w:after="120" w:line="480" w:lineRule="auto"/>
      <w:ind w:left="420" w:leftChars="200"/>
    </w:pPr>
  </w:style>
  <w:style w:type="paragraph" w:styleId="53">
    <w:name w:val="endnote text"/>
    <w:basedOn w:val="1"/>
    <w:qFormat/>
    <w:uiPriority w:val="0"/>
    <w:pPr>
      <w:ind w:firstLine="0" w:firstLineChars="0"/>
      <w:jc w:val="left"/>
    </w:pPr>
  </w:style>
  <w:style w:type="paragraph" w:styleId="54">
    <w:name w:val="List Continue 5"/>
    <w:basedOn w:val="1"/>
    <w:qFormat/>
    <w:uiPriority w:val="0"/>
    <w:pPr>
      <w:spacing w:after="120"/>
      <w:ind w:left="2100" w:leftChars="1000"/>
      <w:contextualSpacing/>
    </w:pPr>
  </w:style>
  <w:style w:type="paragraph" w:styleId="55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56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center"/>
    </w:pPr>
    <w:rPr>
      <w:sz w:val="18"/>
    </w:rPr>
  </w:style>
  <w:style w:type="paragraph" w:styleId="57">
    <w:name w:val="envelope return"/>
    <w:basedOn w:val="1"/>
    <w:qFormat/>
    <w:uiPriority w:val="0"/>
    <w:rPr>
      <w:rFonts w:asciiTheme="majorHAnsi" w:hAnsiTheme="majorHAnsi" w:eastAsiaTheme="majorEastAsia" w:cstheme="majorBidi"/>
    </w:rPr>
  </w:style>
  <w:style w:type="paragraph" w:styleId="5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ind w:firstLine="0" w:firstLineChars="0"/>
      <w:jc w:val="center"/>
    </w:pPr>
    <w:rPr>
      <w:sz w:val="18"/>
    </w:rPr>
  </w:style>
  <w:style w:type="paragraph" w:styleId="59">
    <w:name w:val="toc 1"/>
    <w:basedOn w:val="1"/>
    <w:next w:val="1"/>
    <w:qFormat/>
    <w:uiPriority w:val="0"/>
    <w:pPr>
      <w:ind w:left="624" w:hanging="624" w:firstLineChars="0"/>
    </w:pPr>
  </w:style>
  <w:style w:type="paragraph" w:styleId="60">
    <w:name w:val="List Continue 4"/>
    <w:basedOn w:val="1"/>
    <w:qFormat/>
    <w:uiPriority w:val="0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qFormat/>
    <w:uiPriority w:val="0"/>
    <w:pPr>
      <w:ind w:left="2098" w:hanging="567" w:firstLineChars="0"/>
    </w:pPr>
  </w:style>
  <w:style w:type="paragraph" w:styleId="62">
    <w:name w:val="index heading"/>
    <w:basedOn w:val="1"/>
    <w:next w:val="63"/>
    <w:qFormat/>
    <w:uiPriority w:val="0"/>
    <w:rPr>
      <w:rFonts w:asciiTheme="majorHAnsi" w:hAnsiTheme="majorHAnsi" w:eastAsiaTheme="majorEastAsia" w:cstheme="majorBidi"/>
      <w:b/>
      <w:bCs/>
    </w:rPr>
  </w:style>
  <w:style w:type="paragraph" w:styleId="63">
    <w:name w:val="index 1"/>
    <w:basedOn w:val="1"/>
    <w:next w:val="1"/>
    <w:qFormat/>
    <w:uiPriority w:val="0"/>
    <w:pPr>
      <w:ind w:firstLine="0"/>
    </w:pPr>
  </w:style>
  <w:style w:type="paragraph" w:styleId="64">
    <w:name w:val="Subtitle"/>
    <w:basedOn w:val="65"/>
    <w:link w:val="201"/>
    <w:qFormat/>
    <w:uiPriority w:val="0"/>
    <w:pPr>
      <w:adjustRightInd w:val="0"/>
      <w:snapToGrid w:val="0"/>
      <w:spacing w:after="150" w:afterLines="150"/>
      <w:jc w:val="center"/>
      <w:outlineLvl w:val="1"/>
    </w:pPr>
    <w:rPr>
      <w:rFonts w:ascii="汉仪仿宋简" w:hAnsi="汉仪仿宋简" w:eastAsia="汉仪仿宋简" w:cs="Times New Roman"/>
      <w:bCs/>
      <w:kern w:val="2"/>
      <w:sz w:val="36"/>
      <w:szCs w:val="36"/>
      <w:lang w:val="en-US" w:eastAsia="zh-CN" w:bidi="ar-SA"/>
    </w:rPr>
  </w:style>
  <w:style w:type="paragraph" w:styleId="65">
    <w:name w:val="Title"/>
    <w:link w:val="200"/>
    <w:qFormat/>
    <w:uiPriority w:val="10"/>
    <w:pPr>
      <w:adjustRightInd w:val="0"/>
      <w:snapToGrid w:val="0"/>
      <w:spacing w:before="200" w:after="200"/>
      <w:jc w:val="center"/>
      <w:outlineLvl w:val="0"/>
    </w:pPr>
    <w:rPr>
      <w:rFonts w:ascii="仿宋" w:hAnsi="仿宋" w:eastAsia="黑体" w:cstheme="minorBidi"/>
      <w:color w:val="262626" w:themeColor="text1" w:themeTint="D9"/>
      <w:sz w:val="36"/>
      <w:szCs w:val="4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6">
    <w:name w:val="List Number 5"/>
    <w:basedOn w:val="1"/>
    <w:qFormat/>
    <w:uiPriority w:val="0"/>
    <w:pPr>
      <w:numPr>
        <w:ilvl w:val="0"/>
        <w:numId w:val="13"/>
      </w:numPr>
      <w:contextualSpacing/>
    </w:pPr>
  </w:style>
  <w:style w:type="paragraph" w:styleId="67">
    <w:name w:val="List"/>
    <w:basedOn w:val="1"/>
    <w:qFormat/>
    <w:uiPriority w:val="0"/>
    <w:pPr>
      <w:ind w:left="200" w:hanging="200" w:hangingChars="200"/>
      <w:contextualSpacing/>
    </w:pPr>
  </w:style>
  <w:style w:type="paragraph" w:styleId="68">
    <w:name w:val="footnote text"/>
    <w:basedOn w:val="1"/>
    <w:qFormat/>
    <w:uiPriority w:val="0"/>
    <w:pPr>
      <w:ind w:firstLine="0" w:firstLineChars="0"/>
      <w:jc w:val="left"/>
    </w:pPr>
    <w:rPr>
      <w:sz w:val="18"/>
      <w:szCs w:val="18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List 5"/>
    <w:basedOn w:val="1"/>
    <w:qFormat/>
    <w:uiPriority w:val="0"/>
    <w:pPr>
      <w:ind w:left="100" w:leftChars="800" w:hanging="200" w:hangingChars="200"/>
      <w:contextualSpacing/>
    </w:pPr>
  </w:style>
  <w:style w:type="paragraph" w:styleId="71">
    <w:name w:val="Body Text Indent 3"/>
    <w:basedOn w:val="1"/>
    <w:link w:val="243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2">
    <w:name w:val="index 7"/>
    <w:basedOn w:val="1"/>
    <w:next w:val="1"/>
    <w:qFormat/>
    <w:uiPriority w:val="0"/>
    <w:pPr>
      <w:ind w:left="1200" w:leftChars="1200" w:firstLine="0"/>
    </w:pPr>
  </w:style>
  <w:style w:type="paragraph" w:styleId="73">
    <w:name w:val="index 9"/>
    <w:basedOn w:val="1"/>
    <w:next w:val="1"/>
    <w:qFormat/>
    <w:uiPriority w:val="0"/>
    <w:pPr>
      <w:ind w:left="1600" w:leftChars="1600" w:firstLine="0"/>
    </w:pPr>
  </w:style>
  <w:style w:type="paragraph" w:styleId="74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5">
    <w:name w:val="toc 2"/>
    <w:basedOn w:val="1"/>
    <w:next w:val="1"/>
    <w:qFormat/>
    <w:uiPriority w:val="0"/>
    <w:pPr>
      <w:ind w:left="1191" w:hanging="567" w:firstLineChars="0"/>
    </w:pPr>
  </w:style>
  <w:style w:type="paragraph" w:styleId="76">
    <w:name w:val="toc 9"/>
    <w:basedOn w:val="1"/>
    <w:next w:val="1"/>
    <w:qFormat/>
    <w:uiPriority w:val="0"/>
    <w:pPr>
      <w:ind w:left="3360" w:leftChars="1600"/>
    </w:pPr>
  </w:style>
  <w:style w:type="paragraph" w:styleId="77">
    <w:name w:val="Body Text 2"/>
    <w:basedOn w:val="1"/>
    <w:link w:val="236"/>
    <w:qFormat/>
    <w:uiPriority w:val="0"/>
    <w:pPr>
      <w:spacing w:after="120" w:line="480" w:lineRule="auto"/>
    </w:pPr>
  </w:style>
  <w:style w:type="paragraph" w:styleId="78">
    <w:name w:val="List 4"/>
    <w:basedOn w:val="1"/>
    <w:qFormat/>
    <w:uiPriority w:val="0"/>
    <w:pPr>
      <w:ind w:left="100" w:leftChars="600" w:hanging="200" w:hangingChars="200"/>
      <w:contextualSpacing/>
    </w:pPr>
  </w:style>
  <w:style w:type="paragraph" w:styleId="79">
    <w:name w:val="List Continue 2"/>
    <w:basedOn w:val="1"/>
    <w:qFormat/>
    <w:uiPriority w:val="0"/>
    <w:pPr>
      <w:spacing w:after="120"/>
      <w:ind w:left="840" w:leftChars="400"/>
      <w:contextualSpacing/>
    </w:pPr>
  </w:style>
  <w:style w:type="paragraph" w:styleId="80">
    <w:name w:val="Message Header"/>
    <w:basedOn w:val="1"/>
    <w:link w:val="233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</w:rPr>
  </w:style>
  <w:style w:type="paragraph" w:styleId="81">
    <w:name w:val="HTML Preformatted"/>
    <w:basedOn w:val="1"/>
    <w:link w:val="220"/>
    <w:qFormat/>
    <w:uiPriority w:val="0"/>
    <w:rPr>
      <w:rFonts w:ascii="Courier New" w:hAnsi="Courier New" w:cs="Courier New"/>
      <w:sz w:val="20"/>
      <w:szCs w:val="20"/>
    </w:rPr>
  </w:style>
  <w:style w:type="paragraph" w:styleId="82">
    <w:name w:val="Normal (Web)"/>
    <w:basedOn w:val="1"/>
    <w:qFormat/>
    <w:uiPriority w:val="0"/>
    <w:pPr>
      <w:ind w:firstLine="960"/>
    </w:pPr>
  </w:style>
  <w:style w:type="paragraph" w:styleId="83">
    <w:name w:val="List Continue 3"/>
    <w:basedOn w:val="1"/>
    <w:qFormat/>
    <w:uiPriority w:val="0"/>
    <w:pPr>
      <w:spacing w:after="120"/>
      <w:ind w:left="1260" w:leftChars="600"/>
      <w:contextualSpacing/>
    </w:pPr>
  </w:style>
  <w:style w:type="paragraph" w:styleId="84">
    <w:name w:val="index 2"/>
    <w:basedOn w:val="1"/>
    <w:next w:val="1"/>
    <w:qFormat/>
    <w:uiPriority w:val="0"/>
    <w:pPr>
      <w:ind w:left="200" w:leftChars="200" w:firstLine="0"/>
    </w:pPr>
  </w:style>
  <w:style w:type="paragraph" w:styleId="85">
    <w:name w:val="annotation subject"/>
    <w:basedOn w:val="28"/>
    <w:next w:val="28"/>
    <w:qFormat/>
    <w:uiPriority w:val="0"/>
    <w:rPr>
      <w:b/>
    </w:rPr>
  </w:style>
  <w:style w:type="paragraph" w:styleId="86">
    <w:name w:val="Body Text First Indent"/>
    <w:basedOn w:val="34"/>
    <w:link w:val="239"/>
    <w:qFormat/>
    <w:uiPriority w:val="0"/>
    <w:pPr>
      <w:widowControl w:val="0"/>
      <w:adjustRightInd w:val="0"/>
      <w:snapToGrid w:val="0"/>
      <w:spacing w:before="50" w:beforeLines="50" w:after="120"/>
      <w:ind w:firstLine="420" w:firstLineChars="100"/>
      <w:jc w:val="both"/>
    </w:pPr>
    <w:rPr>
      <w:kern w:val="2"/>
    </w:rPr>
  </w:style>
  <w:style w:type="paragraph" w:styleId="87">
    <w:name w:val="Body Text First Indent 2"/>
    <w:basedOn w:val="35"/>
    <w:link w:val="241"/>
    <w:qFormat/>
    <w:uiPriority w:val="0"/>
    <w:pPr>
      <w:ind w:firstLine="420"/>
    </w:pPr>
  </w:style>
  <w:style w:type="table" w:styleId="89">
    <w:name w:val="Table Grid"/>
    <w:basedOn w:val="88"/>
    <w:qFormat/>
    <w:uiPriority w:val="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90">
    <w:name w:val="Light Shading"/>
    <w:basedOn w:val="88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91">
    <w:name w:val="Light Shading Accent 1"/>
    <w:basedOn w:val="88"/>
    <w:qFormat/>
    <w:uiPriority w:val="60"/>
    <w:pPr>
      <w:spacing w:after="0" w:line="240" w:lineRule="auto"/>
    </w:pPr>
    <w:rPr>
      <w:color w:val="910224" w:themeColor="accent1" w:themeShade="BF"/>
    </w:rPr>
    <w:tblPr>
      <w:tblBorders>
        <w:top w:val="single" w:color="C10230" w:themeColor="accent1" w:sz="8" w:space="0"/>
        <w:bottom w:val="single" w:color="C10230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10230" w:themeColor="accent1" w:sz="8" w:space="0"/>
          <w:left w:val="nil"/>
          <w:bottom w:val="single" w:color="C10230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10230" w:themeColor="accent1" w:sz="8" w:space="0"/>
          <w:left w:val="nil"/>
          <w:bottom w:val="single" w:color="C10230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B1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B1C4" w:themeFill="accent1" w:themeFillTint="3F"/>
      </w:tcPr>
    </w:tblStylePr>
  </w:style>
  <w:style w:type="table" w:styleId="92">
    <w:name w:val="Light Shading Accent 2"/>
    <w:basedOn w:val="88"/>
    <w:qFormat/>
    <w:uiPriority w:val="60"/>
    <w:pPr>
      <w:spacing w:after="0" w:line="240" w:lineRule="auto"/>
    </w:pPr>
    <w:rPr>
      <w:color w:val="B9710B" w:themeColor="accent2" w:themeShade="BF"/>
    </w:rPr>
    <w:tblPr>
      <w:tblBorders>
        <w:top w:val="single" w:color="F19615" w:themeColor="accent2" w:sz="8" w:space="0"/>
        <w:bottom w:val="single" w:color="F19615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19615" w:themeColor="accent2" w:sz="8" w:space="0"/>
          <w:left w:val="nil"/>
          <w:bottom w:val="single" w:color="F19615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19615" w:themeColor="accent2" w:sz="8" w:space="0"/>
          <w:left w:val="nil"/>
          <w:bottom w:val="single" w:color="F19615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5C5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E5C5" w:themeFill="accent2" w:themeFillTint="3F"/>
      </w:tcPr>
    </w:tblStylePr>
  </w:style>
  <w:style w:type="table" w:styleId="93">
    <w:name w:val="Light Shading Accent 3"/>
    <w:basedOn w:val="88"/>
    <w:qFormat/>
    <w:uiPriority w:val="60"/>
    <w:pPr>
      <w:spacing w:after="0" w:line="240" w:lineRule="auto"/>
    </w:pPr>
    <w:rPr>
      <w:color w:val="BF9500" w:themeColor="accent3" w:themeShade="BF"/>
    </w:rPr>
    <w:tblPr>
      <w:tblBorders>
        <w:top w:val="single" w:color="FFC700" w:themeColor="accent3" w:sz="8" w:space="0"/>
        <w:bottom w:val="single" w:color="FFC700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C700" w:themeColor="accent3" w:sz="8" w:space="0"/>
          <w:left w:val="nil"/>
          <w:bottom w:val="single" w:color="FFC700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C700" w:themeColor="accent3" w:sz="8" w:space="0"/>
          <w:left w:val="nil"/>
          <w:bottom w:val="single" w:color="FFC700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1B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1BF" w:themeFill="accent3" w:themeFillTint="3F"/>
      </w:tcPr>
    </w:tblStylePr>
  </w:style>
  <w:style w:type="table" w:styleId="94">
    <w:name w:val="Light Shading Accent 4"/>
    <w:basedOn w:val="88"/>
    <w:qFormat/>
    <w:uiPriority w:val="60"/>
    <w:pPr>
      <w:spacing w:after="0" w:line="240" w:lineRule="auto"/>
    </w:pPr>
    <w:rPr>
      <w:color w:val="0062E0" w:themeColor="accent4" w:themeShade="BF"/>
    </w:rPr>
    <w:tblPr>
      <w:tblBorders>
        <w:top w:val="single" w:color="2C88FF" w:themeColor="accent4" w:sz="8" w:space="0"/>
        <w:bottom w:val="single" w:color="2C88FF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2C88FF" w:themeColor="accent4" w:sz="8" w:space="0"/>
          <w:left w:val="nil"/>
          <w:bottom w:val="single" w:color="2C88FF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2C88FF" w:themeColor="accent4" w:sz="8" w:space="0"/>
          <w:left w:val="nil"/>
          <w:bottom w:val="single" w:color="2C88FF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1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E1FF" w:themeFill="accent4" w:themeFillTint="3F"/>
      </w:tcPr>
    </w:tblStylePr>
  </w:style>
  <w:style w:type="table" w:styleId="95">
    <w:name w:val="Light Shading Accent 5"/>
    <w:basedOn w:val="88"/>
    <w:qFormat/>
    <w:uiPriority w:val="60"/>
    <w:pPr>
      <w:spacing w:after="0" w:line="240" w:lineRule="auto"/>
    </w:pPr>
    <w:rPr>
      <w:color w:val="724A3B" w:themeColor="accent5" w:themeShade="BF"/>
    </w:rPr>
    <w:tblPr>
      <w:tblBorders>
        <w:top w:val="single" w:color="98624F" w:themeColor="accent5" w:sz="8" w:space="0"/>
        <w:bottom w:val="single" w:color="98624F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8624F" w:themeColor="accent5" w:sz="8" w:space="0"/>
          <w:left w:val="nil"/>
          <w:bottom w:val="single" w:color="98624F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8624F" w:themeColor="accent5" w:sz="8" w:space="0"/>
          <w:left w:val="nil"/>
          <w:bottom w:val="single" w:color="98624F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D7D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D7D1" w:themeFill="accent5" w:themeFillTint="3F"/>
      </w:tcPr>
    </w:tblStylePr>
  </w:style>
  <w:style w:type="table" w:styleId="96">
    <w:name w:val="Light Shading Accent 6"/>
    <w:basedOn w:val="88"/>
    <w:qFormat/>
    <w:uiPriority w:val="60"/>
    <w:pPr>
      <w:spacing w:after="0" w:line="240" w:lineRule="auto"/>
    </w:pPr>
    <w:rPr>
      <w:color w:val="5A6A38" w:themeColor="accent6" w:themeShade="BF"/>
    </w:rPr>
    <w:tblPr>
      <w:tblBorders>
        <w:top w:val="single" w:color="788D4B" w:themeColor="accent6" w:sz="8" w:space="0"/>
        <w:bottom w:val="single" w:color="788D4B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88D4B" w:themeColor="accent6" w:sz="8" w:space="0"/>
          <w:left w:val="nil"/>
          <w:bottom w:val="single" w:color="788D4B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88D4B" w:themeColor="accent6" w:sz="8" w:space="0"/>
          <w:left w:val="nil"/>
          <w:bottom w:val="single" w:color="788D4B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5C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5CF" w:themeFill="accent6" w:themeFillTint="3F"/>
      </w:tcPr>
    </w:tblStylePr>
  </w:style>
  <w:style w:type="table" w:styleId="97">
    <w:name w:val="Light List"/>
    <w:basedOn w:val="88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98">
    <w:name w:val="Light List Accent 1"/>
    <w:basedOn w:val="88"/>
    <w:qFormat/>
    <w:uiPriority w:val="61"/>
    <w:pPr>
      <w:spacing w:after="0" w:line="240" w:lineRule="auto"/>
    </w:pPr>
    <w:tblPr>
      <w:tblBorders>
        <w:top w:val="single" w:color="C10230" w:themeColor="accent1" w:sz="8" w:space="0"/>
        <w:left w:val="single" w:color="C10230" w:themeColor="accent1" w:sz="8" w:space="0"/>
        <w:bottom w:val="single" w:color="C10230" w:themeColor="accent1" w:sz="8" w:space="0"/>
        <w:right w:val="single" w:color="C10230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1023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10230" w:themeColor="accent1" w:sz="6" w:space="0"/>
          <w:left w:val="single" w:color="C10230" w:themeColor="accent1" w:sz="8" w:space="0"/>
          <w:bottom w:val="single" w:color="C10230" w:themeColor="accent1" w:sz="8" w:space="0"/>
          <w:right w:val="single" w:color="C10230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10230" w:themeColor="accent1" w:sz="8" w:space="0"/>
          <w:left w:val="single" w:color="C10230" w:themeColor="accent1" w:sz="8" w:space="0"/>
          <w:bottom w:val="single" w:color="C10230" w:themeColor="accent1" w:sz="8" w:space="0"/>
          <w:right w:val="single" w:color="C10230" w:themeColor="accent1" w:sz="8" w:space="0"/>
        </w:tcBorders>
      </w:tcPr>
    </w:tblStylePr>
    <w:tblStylePr w:type="band1Horz">
      <w:tblPr/>
      <w:tcPr>
        <w:tcBorders>
          <w:top w:val="single" w:color="C10230" w:themeColor="accent1" w:sz="8" w:space="0"/>
          <w:left w:val="single" w:color="C10230" w:themeColor="accent1" w:sz="8" w:space="0"/>
          <w:bottom w:val="single" w:color="C10230" w:themeColor="accent1" w:sz="8" w:space="0"/>
          <w:right w:val="single" w:color="C10230" w:themeColor="accent1" w:sz="8" w:space="0"/>
        </w:tcBorders>
      </w:tcPr>
    </w:tblStylePr>
  </w:style>
  <w:style w:type="table" w:styleId="99">
    <w:name w:val="Light List Accent 2"/>
    <w:basedOn w:val="88"/>
    <w:qFormat/>
    <w:uiPriority w:val="61"/>
    <w:pPr>
      <w:spacing w:after="0" w:line="240" w:lineRule="auto"/>
    </w:pPr>
    <w:tblPr>
      <w:tblBorders>
        <w:top w:val="single" w:color="F19615" w:themeColor="accent2" w:sz="8" w:space="0"/>
        <w:left w:val="single" w:color="F19615" w:themeColor="accent2" w:sz="8" w:space="0"/>
        <w:bottom w:val="single" w:color="F19615" w:themeColor="accent2" w:sz="8" w:space="0"/>
        <w:right w:val="single" w:color="F19615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1961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19615" w:themeColor="accent2" w:sz="6" w:space="0"/>
          <w:left w:val="single" w:color="F19615" w:themeColor="accent2" w:sz="8" w:space="0"/>
          <w:bottom w:val="single" w:color="F19615" w:themeColor="accent2" w:sz="8" w:space="0"/>
          <w:right w:val="single" w:color="F19615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19615" w:themeColor="accent2" w:sz="8" w:space="0"/>
          <w:left w:val="single" w:color="F19615" w:themeColor="accent2" w:sz="8" w:space="0"/>
          <w:bottom w:val="single" w:color="F19615" w:themeColor="accent2" w:sz="8" w:space="0"/>
          <w:right w:val="single" w:color="F19615" w:themeColor="accent2" w:sz="8" w:space="0"/>
        </w:tcBorders>
      </w:tcPr>
    </w:tblStylePr>
    <w:tblStylePr w:type="band1Horz">
      <w:tblPr/>
      <w:tcPr>
        <w:tcBorders>
          <w:top w:val="single" w:color="F19615" w:themeColor="accent2" w:sz="8" w:space="0"/>
          <w:left w:val="single" w:color="F19615" w:themeColor="accent2" w:sz="8" w:space="0"/>
          <w:bottom w:val="single" w:color="F19615" w:themeColor="accent2" w:sz="8" w:space="0"/>
          <w:right w:val="single" w:color="F19615" w:themeColor="accent2" w:sz="8" w:space="0"/>
        </w:tcBorders>
      </w:tcPr>
    </w:tblStylePr>
  </w:style>
  <w:style w:type="table" w:styleId="100">
    <w:name w:val="Light List Accent 3"/>
    <w:basedOn w:val="88"/>
    <w:qFormat/>
    <w:uiPriority w:val="61"/>
    <w:pPr>
      <w:spacing w:after="0" w:line="240" w:lineRule="auto"/>
    </w:pPr>
    <w:tblPr>
      <w:tblBorders>
        <w:top w:val="single" w:color="FFC700" w:themeColor="accent3" w:sz="8" w:space="0"/>
        <w:left w:val="single" w:color="FFC700" w:themeColor="accent3" w:sz="8" w:space="0"/>
        <w:bottom w:val="single" w:color="FFC700" w:themeColor="accent3" w:sz="8" w:space="0"/>
        <w:right w:val="single" w:color="FFC700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FC7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700" w:themeColor="accent3" w:sz="6" w:space="0"/>
          <w:left w:val="single" w:color="FFC700" w:themeColor="accent3" w:sz="8" w:space="0"/>
          <w:bottom w:val="single" w:color="FFC700" w:themeColor="accent3" w:sz="8" w:space="0"/>
          <w:right w:val="single" w:color="FFC700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FC700" w:themeColor="accent3" w:sz="8" w:space="0"/>
          <w:left w:val="single" w:color="FFC700" w:themeColor="accent3" w:sz="8" w:space="0"/>
          <w:bottom w:val="single" w:color="FFC700" w:themeColor="accent3" w:sz="8" w:space="0"/>
          <w:right w:val="single" w:color="FFC700" w:themeColor="accent3" w:sz="8" w:space="0"/>
        </w:tcBorders>
      </w:tcPr>
    </w:tblStylePr>
    <w:tblStylePr w:type="band1Horz">
      <w:tblPr/>
      <w:tcPr>
        <w:tcBorders>
          <w:top w:val="single" w:color="FFC700" w:themeColor="accent3" w:sz="8" w:space="0"/>
          <w:left w:val="single" w:color="FFC700" w:themeColor="accent3" w:sz="8" w:space="0"/>
          <w:bottom w:val="single" w:color="FFC700" w:themeColor="accent3" w:sz="8" w:space="0"/>
          <w:right w:val="single" w:color="FFC700" w:themeColor="accent3" w:sz="8" w:space="0"/>
        </w:tcBorders>
      </w:tcPr>
    </w:tblStylePr>
  </w:style>
  <w:style w:type="table" w:styleId="101">
    <w:name w:val="Light List Accent 4"/>
    <w:basedOn w:val="88"/>
    <w:qFormat/>
    <w:uiPriority w:val="61"/>
    <w:pPr>
      <w:spacing w:after="0" w:line="240" w:lineRule="auto"/>
    </w:pPr>
    <w:tblPr>
      <w:tblBorders>
        <w:top w:val="single" w:color="2C88FF" w:themeColor="accent4" w:sz="8" w:space="0"/>
        <w:left w:val="single" w:color="2C88FF" w:themeColor="accent4" w:sz="8" w:space="0"/>
        <w:bottom w:val="single" w:color="2C88FF" w:themeColor="accent4" w:sz="8" w:space="0"/>
        <w:right w:val="single" w:color="2C88FF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C88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C88FF" w:themeColor="accent4" w:sz="6" w:space="0"/>
          <w:left w:val="single" w:color="2C88FF" w:themeColor="accent4" w:sz="8" w:space="0"/>
          <w:bottom w:val="single" w:color="2C88FF" w:themeColor="accent4" w:sz="8" w:space="0"/>
          <w:right w:val="single" w:color="2C88FF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2C88FF" w:themeColor="accent4" w:sz="8" w:space="0"/>
          <w:left w:val="single" w:color="2C88FF" w:themeColor="accent4" w:sz="8" w:space="0"/>
          <w:bottom w:val="single" w:color="2C88FF" w:themeColor="accent4" w:sz="8" w:space="0"/>
          <w:right w:val="single" w:color="2C88FF" w:themeColor="accent4" w:sz="8" w:space="0"/>
        </w:tcBorders>
      </w:tcPr>
    </w:tblStylePr>
    <w:tblStylePr w:type="band1Horz">
      <w:tblPr/>
      <w:tcPr>
        <w:tcBorders>
          <w:top w:val="single" w:color="2C88FF" w:themeColor="accent4" w:sz="8" w:space="0"/>
          <w:left w:val="single" w:color="2C88FF" w:themeColor="accent4" w:sz="8" w:space="0"/>
          <w:bottom w:val="single" w:color="2C88FF" w:themeColor="accent4" w:sz="8" w:space="0"/>
          <w:right w:val="single" w:color="2C88FF" w:themeColor="accent4" w:sz="8" w:space="0"/>
        </w:tcBorders>
      </w:tcPr>
    </w:tblStylePr>
  </w:style>
  <w:style w:type="table" w:styleId="102">
    <w:name w:val="Light List Accent 5"/>
    <w:basedOn w:val="88"/>
    <w:qFormat/>
    <w:uiPriority w:val="61"/>
    <w:pPr>
      <w:spacing w:after="0" w:line="240" w:lineRule="auto"/>
    </w:pPr>
    <w:tblPr>
      <w:tblBorders>
        <w:top w:val="single" w:color="98624F" w:themeColor="accent5" w:sz="8" w:space="0"/>
        <w:left w:val="single" w:color="98624F" w:themeColor="accent5" w:sz="8" w:space="0"/>
        <w:bottom w:val="single" w:color="98624F" w:themeColor="accent5" w:sz="8" w:space="0"/>
        <w:right w:val="single" w:color="98624F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8624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8624F" w:themeColor="accent5" w:sz="6" w:space="0"/>
          <w:left w:val="single" w:color="98624F" w:themeColor="accent5" w:sz="8" w:space="0"/>
          <w:bottom w:val="single" w:color="98624F" w:themeColor="accent5" w:sz="8" w:space="0"/>
          <w:right w:val="single" w:color="98624F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8624F" w:themeColor="accent5" w:sz="8" w:space="0"/>
          <w:left w:val="single" w:color="98624F" w:themeColor="accent5" w:sz="8" w:space="0"/>
          <w:bottom w:val="single" w:color="98624F" w:themeColor="accent5" w:sz="8" w:space="0"/>
          <w:right w:val="single" w:color="98624F" w:themeColor="accent5" w:sz="8" w:space="0"/>
        </w:tcBorders>
      </w:tcPr>
    </w:tblStylePr>
    <w:tblStylePr w:type="band1Horz">
      <w:tblPr/>
      <w:tcPr>
        <w:tcBorders>
          <w:top w:val="single" w:color="98624F" w:themeColor="accent5" w:sz="8" w:space="0"/>
          <w:left w:val="single" w:color="98624F" w:themeColor="accent5" w:sz="8" w:space="0"/>
          <w:bottom w:val="single" w:color="98624F" w:themeColor="accent5" w:sz="8" w:space="0"/>
          <w:right w:val="single" w:color="98624F" w:themeColor="accent5" w:sz="8" w:space="0"/>
        </w:tcBorders>
      </w:tcPr>
    </w:tblStylePr>
  </w:style>
  <w:style w:type="table" w:styleId="103">
    <w:name w:val="Light List Accent 6"/>
    <w:basedOn w:val="88"/>
    <w:qFormat/>
    <w:uiPriority w:val="61"/>
    <w:pPr>
      <w:spacing w:after="0" w:line="240" w:lineRule="auto"/>
    </w:pPr>
    <w:tblPr>
      <w:tblBorders>
        <w:top w:val="single" w:color="788D4B" w:themeColor="accent6" w:sz="8" w:space="0"/>
        <w:left w:val="single" w:color="788D4B" w:themeColor="accent6" w:sz="8" w:space="0"/>
        <w:bottom w:val="single" w:color="788D4B" w:themeColor="accent6" w:sz="8" w:space="0"/>
        <w:right w:val="single" w:color="788D4B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88D4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8D4B" w:themeColor="accent6" w:sz="6" w:space="0"/>
          <w:left w:val="single" w:color="788D4B" w:themeColor="accent6" w:sz="8" w:space="0"/>
          <w:bottom w:val="single" w:color="788D4B" w:themeColor="accent6" w:sz="8" w:space="0"/>
          <w:right w:val="single" w:color="788D4B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88D4B" w:themeColor="accent6" w:sz="8" w:space="0"/>
          <w:left w:val="single" w:color="788D4B" w:themeColor="accent6" w:sz="8" w:space="0"/>
          <w:bottom w:val="single" w:color="788D4B" w:themeColor="accent6" w:sz="8" w:space="0"/>
          <w:right w:val="single" w:color="788D4B" w:themeColor="accent6" w:sz="8" w:space="0"/>
        </w:tcBorders>
      </w:tcPr>
    </w:tblStylePr>
    <w:tblStylePr w:type="band1Horz">
      <w:tblPr/>
      <w:tcPr>
        <w:tcBorders>
          <w:top w:val="single" w:color="788D4B" w:themeColor="accent6" w:sz="8" w:space="0"/>
          <w:left w:val="single" w:color="788D4B" w:themeColor="accent6" w:sz="8" w:space="0"/>
          <w:bottom w:val="single" w:color="788D4B" w:themeColor="accent6" w:sz="8" w:space="0"/>
          <w:right w:val="single" w:color="788D4B" w:themeColor="accent6" w:sz="8" w:space="0"/>
        </w:tcBorders>
      </w:tcPr>
    </w:tblStylePr>
  </w:style>
  <w:style w:type="table" w:styleId="104">
    <w:name w:val="Light Grid"/>
    <w:basedOn w:val="88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105">
    <w:name w:val="Light Grid Accent 1"/>
    <w:basedOn w:val="88"/>
    <w:qFormat/>
    <w:uiPriority w:val="62"/>
    <w:pPr>
      <w:spacing w:after="0" w:line="240" w:lineRule="auto"/>
    </w:pPr>
    <w:tblPr>
      <w:tblBorders>
        <w:top w:val="single" w:color="C10230" w:themeColor="accent1" w:sz="8" w:space="0"/>
        <w:left w:val="single" w:color="C10230" w:themeColor="accent1" w:sz="8" w:space="0"/>
        <w:bottom w:val="single" w:color="C10230" w:themeColor="accent1" w:sz="8" w:space="0"/>
        <w:right w:val="single" w:color="C10230" w:themeColor="accent1" w:sz="8" w:space="0"/>
        <w:insideH w:val="single" w:color="C10230" w:themeColor="accent1" w:sz="8" w:space="0"/>
        <w:insideV w:val="single" w:color="C10230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10230" w:themeColor="accent1" w:sz="8" w:space="0"/>
          <w:left w:val="single" w:color="C10230" w:themeColor="accent1" w:sz="8" w:space="0"/>
          <w:bottom w:val="single" w:color="C10230" w:themeColor="accent1" w:sz="18" w:space="0"/>
          <w:right w:val="single" w:color="C10230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10230" w:themeColor="accent1" w:sz="6" w:space="0"/>
          <w:left w:val="single" w:color="C10230" w:themeColor="accent1" w:sz="8" w:space="0"/>
          <w:bottom w:val="single" w:color="C10230" w:themeColor="accent1" w:sz="8" w:space="0"/>
          <w:right w:val="single" w:color="C10230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10230" w:themeColor="accent1" w:sz="8" w:space="0"/>
          <w:left w:val="single" w:color="C10230" w:themeColor="accent1" w:sz="8" w:space="0"/>
          <w:bottom w:val="single" w:color="C10230" w:themeColor="accent1" w:sz="8" w:space="0"/>
          <w:right w:val="single" w:color="C10230" w:themeColor="accent1" w:sz="8" w:space="0"/>
        </w:tcBorders>
      </w:tcPr>
    </w:tblStylePr>
    <w:tblStylePr w:type="band1Vert">
      <w:tblPr/>
      <w:tcPr>
        <w:tcBorders>
          <w:top w:val="single" w:color="C10230" w:themeColor="accent1" w:sz="8" w:space="0"/>
          <w:left w:val="single" w:color="C10230" w:themeColor="accent1" w:sz="8" w:space="0"/>
          <w:bottom w:val="single" w:color="C10230" w:themeColor="accent1" w:sz="8" w:space="0"/>
          <w:right w:val="single" w:color="C10230" w:themeColor="accent1" w:sz="8" w:space="0"/>
        </w:tcBorders>
        <w:shd w:val="clear" w:color="auto" w:fill="FEB1C4" w:themeFill="accent1" w:themeFillTint="3F"/>
      </w:tcPr>
    </w:tblStylePr>
    <w:tblStylePr w:type="band1Horz">
      <w:tblPr/>
      <w:tcPr>
        <w:tcBorders>
          <w:top w:val="single" w:color="C10230" w:themeColor="accent1" w:sz="8" w:space="0"/>
          <w:left w:val="single" w:color="C10230" w:themeColor="accent1" w:sz="8" w:space="0"/>
          <w:bottom w:val="single" w:color="C10230" w:themeColor="accent1" w:sz="8" w:space="0"/>
          <w:right w:val="single" w:color="C10230" w:themeColor="accent1" w:sz="8" w:space="0"/>
          <w:insideV w:val="single" w:sz="8" w:space="0"/>
        </w:tcBorders>
        <w:shd w:val="clear" w:color="auto" w:fill="FEB1C4" w:themeFill="accent1" w:themeFillTint="3F"/>
      </w:tcPr>
    </w:tblStylePr>
    <w:tblStylePr w:type="band2Horz">
      <w:tblPr/>
      <w:tcPr>
        <w:tcBorders>
          <w:top w:val="single" w:color="C10230" w:themeColor="accent1" w:sz="8" w:space="0"/>
          <w:left w:val="single" w:color="C10230" w:themeColor="accent1" w:sz="8" w:space="0"/>
          <w:bottom w:val="single" w:color="C10230" w:themeColor="accent1" w:sz="8" w:space="0"/>
          <w:right w:val="single" w:color="C10230" w:themeColor="accent1" w:sz="8" w:space="0"/>
          <w:insideV w:val="single" w:sz="8" w:space="0"/>
        </w:tcBorders>
      </w:tcPr>
    </w:tblStylePr>
  </w:style>
  <w:style w:type="table" w:styleId="106">
    <w:name w:val="Light Grid Accent 2"/>
    <w:basedOn w:val="88"/>
    <w:qFormat/>
    <w:uiPriority w:val="62"/>
    <w:pPr>
      <w:spacing w:after="0" w:line="240" w:lineRule="auto"/>
    </w:pPr>
    <w:tblPr>
      <w:tblBorders>
        <w:top w:val="single" w:color="F19615" w:themeColor="accent2" w:sz="8" w:space="0"/>
        <w:left w:val="single" w:color="F19615" w:themeColor="accent2" w:sz="8" w:space="0"/>
        <w:bottom w:val="single" w:color="F19615" w:themeColor="accent2" w:sz="8" w:space="0"/>
        <w:right w:val="single" w:color="F19615" w:themeColor="accent2" w:sz="8" w:space="0"/>
        <w:insideH w:val="single" w:color="F19615" w:themeColor="accent2" w:sz="8" w:space="0"/>
        <w:insideV w:val="single" w:color="F19615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19615" w:themeColor="accent2" w:sz="8" w:space="0"/>
          <w:left w:val="single" w:color="F19615" w:themeColor="accent2" w:sz="8" w:space="0"/>
          <w:bottom w:val="single" w:color="F19615" w:themeColor="accent2" w:sz="18" w:space="0"/>
          <w:right w:val="single" w:color="F19615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19615" w:themeColor="accent2" w:sz="6" w:space="0"/>
          <w:left w:val="single" w:color="F19615" w:themeColor="accent2" w:sz="8" w:space="0"/>
          <w:bottom w:val="single" w:color="F19615" w:themeColor="accent2" w:sz="8" w:space="0"/>
          <w:right w:val="single" w:color="F19615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19615" w:themeColor="accent2" w:sz="8" w:space="0"/>
          <w:left w:val="single" w:color="F19615" w:themeColor="accent2" w:sz="8" w:space="0"/>
          <w:bottom w:val="single" w:color="F19615" w:themeColor="accent2" w:sz="8" w:space="0"/>
          <w:right w:val="single" w:color="F19615" w:themeColor="accent2" w:sz="8" w:space="0"/>
        </w:tcBorders>
      </w:tcPr>
    </w:tblStylePr>
    <w:tblStylePr w:type="band1Vert">
      <w:tblPr/>
      <w:tcPr>
        <w:tcBorders>
          <w:top w:val="single" w:color="F19615" w:themeColor="accent2" w:sz="8" w:space="0"/>
          <w:left w:val="single" w:color="F19615" w:themeColor="accent2" w:sz="8" w:space="0"/>
          <w:bottom w:val="single" w:color="F19615" w:themeColor="accent2" w:sz="8" w:space="0"/>
          <w:right w:val="single" w:color="F19615" w:themeColor="accent2" w:sz="8" w:space="0"/>
        </w:tcBorders>
        <w:shd w:val="clear" w:color="auto" w:fill="FBE5C5" w:themeFill="accent2" w:themeFillTint="3F"/>
      </w:tcPr>
    </w:tblStylePr>
    <w:tblStylePr w:type="band1Horz">
      <w:tblPr/>
      <w:tcPr>
        <w:tcBorders>
          <w:top w:val="single" w:color="F19615" w:themeColor="accent2" w:sz="8" w:space="0"/>
          <w:left w:val="single" w:color="F19615" w:themeColor="accent2" w:sz="8" w:space="0"/>
          <w:bottom w:val="single" w:color="F19615" w:themeColor="accent2" w:sz="8" w:space="0"/>
          <w:right w:val="single" w:color="F19615" w:themeColor="accent2" w:sz="8" w:space="0"/>
          <w:insideV w:val="single" w:sz="8" w:space="0"/>
        </w:tcBorders>
        <w:shd w:val="clear" w:color="auto" w:fill="FBE5C5" w:themeFill="accent2" w:themeFillTint="3F"/>
      </w:tcPr>
    </w:tblStylePr>
    <w:tblStylePr w:type="band2Horz">
      <w:tblPr/>
      <w:tcPr>
        <w:tcBorders>
          <w:top w:val="single" w:color="F19615" w:themeColor="accent2" w:sz="8" w:space="0"/>
          <w:left w:val="single" w:color="F19615" w:themeColor="accent2" w:sz="8" w:space="0"/>
          <w:bottom w:val="single" w:color="F19615" w:themeColor="accent2" w:sz="8" w:space="0"/>
          <w:right w:val="single" w:color="F19615" w:themeColor="accent2" w:sz="8" w:space="0"/>
          <w:insideV w:val="single" w:sz="8" w:space="0"/>
        </w:tcBorders>
      </w:tcPr>
    </w:tblStylePr>
  </w:style>
  <w:style w:type="table" w:styleId="107">
    <w:name w:val="Light Grid Accent 3"/>
    <w:basedOn w:val="88"/>
    <w:qFormat/>
    <w:uiPriority w:val="62"/>
    <w:pPr>
      <w:spacing w:after="0" w:line="240" w:lineRule="auto"/>
    </w:pPr>
    <w:tblPr>
      <w:tblBorders>
        <w:top w:val="single" w:color="FFC700" w:themeColor="accent3" w:sz="8" w:space="0"/>
        <w:left w:val="single" w:color="FFC700" w:themeColor="accent3" w:sz="8" w:space="0"/>
        <w:bottom w:val="single" w:color="FFC700" w:themeColor="accent3" w:sz="8" w:space="0"/>
        <w:right w:val="single" w:color="FFC700" w:themeColor="accent3" w:sz="8" w:space="0"/>
        <w:insideH w:val="single" w:color="FFC700" w:themeColor="accent3" w:sz="8" w:space="0"/>
        <w:insideV w:val="single" w:color="FFC700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700" w:themeColor="accent3" w:sz="8" w:space="0"/>
          <w:left w:val="single" w:color="FFC700" w:themeColor="accent3" w:sz="8" w:space="0"/>
          <w:bottom w:val="single" w:color="FFC700" w:themeColor="accent3" w:sz="18" w:space="0"/>
          <w:right w:val="single" w:color="FFC700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C700" w:themeColor="accent3" w:sz="6" w:space="0"/>
          <w:left w:val="single" w:color="FFC700" w:themeColor="accent3" w:sz="8" w:space="0"/>
          <w:bottom w:val="single" w:color="FFC700" w:themeColor="accent3" w:sz="8" w:space="0"/>
          <w:right w:val="single" w:color="FFC700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700" w:themeColor="accent3" w:sz="8" w:space="0"/>
          <w:left w:val="single" w:color="FFC700" w:themeColor="accent3" w:sz="8" w:space="0"/>
          <w:bottom w:val="single" w:color="FFC700" w:themeColor="accent3" w:sz="8" w:space="0"/>
          <w:right w:val="single" w:color="FFC700" w:themeColor="accent3" w:sz="8" w:space="0"/>
        </w:tcBorders>
      </w:tcPr>
    </w:tblStylePr>
    <w:tblStylePr w:type="band1Vert">
      <w:tblPr/>
      <w:tcPr>
        <w:tcBorders>
          <w:top w:val="single" w:color="FFC700" w:themeColor="accent3" w:sz="8" w:space="0"/>
          <w:left w:val="single" w:color="FFC700" w:themeColor="accent3" w:sz="8" w:space="0"/>
          <w:bottom w:val="single" w:color="FFC700" w:themeColor="accent3" w:sz="8" w:space="0"/>
          <w:right w:val="single" w:color="FFC700" w:themeColor="accent3" w:sz="8" w:space="0"/>
        </w:tcBorders>
        <w:shd w:val="clear" w:color="auto" w:fill="FFF1BF" w:themeFill="accent3" w:themeFillTint="3F"/>
      </w:tcPr>
    </w:tblStylePr>
    <w:tblStylePr w:type="band1Horz">
      <w:tblPr/>
      <w:tcPr>
        <w:tcBorders>
          <w:top w:val="single" w:color="FFC700" w:themeColor="accent3" w:sz="8" w:space="0"/>
          <w:left w:val="single" w:color="FFC700" w:themeColor="accent3" w:sz="8" w:space="0"/>
          <w:bottom w:val="single" w:color="FFC700" w:themeColor="accent3" w:sz="8" w:space="0"/>
          <w:right w:val="single" w:color="FFC700" w:themeColor="accent3" w:sz="8" w:space="0"/>
          <w:insideV w:val="single" w:sz="8" w:space="0"/>
        </w:tcBorders>
        <w:shd w:val="clear" w:color="auto" w:fill="FFF1BF" w:themeFill="accent3" w:themeFillTint="3F"/>
      </w:tcPr>
    </w:tblStylePr>
    <w:tblStylePr w:type="band2Horz">
      <w:tblPr/>
      <w:tcPr>
        <w:tcBorders>
          <w:top w:val="single" w:color="FFC700" w:themeColor="accent3" w:sz="8" w:space="0"/>
          <w:left w:val="single" w:color="FFC700" w:themeColor="accent3" w:sz="8" w:space="0"/>
          <w:bottom w:val="single" w:color="FFC700" w:themeColor="accent3" w:sz="8" w:space="0"/>
          <w:right w:val="single" w:color="FFC700" w:themeColor="accent3" w:sz="8" w:space="0"/>
          <w:insideV w:val="single" w:sz="8" w:space="0"/>
        </w:tcBorders>
      </w:tcPr>
    </w:tblStylePr>
  </w:style>
  <w:style w:type="table" w:styleId="108">
    <w:name w:val="Light Grid Accent 4"/>
    <w:basedOn w:val="88"/>
    <w:qFormat/>
    <w:uiPriority w:val="62"/>
    <w:pPr>
      <w:spacing w:after="0" w:line="240" w:lineRule="auto"/>
    </w:pPr>
    <w:tblPr>
      <w:tblBorders>
        <w:top w:val="single" w:color="2C88FF" w:themeColor="accent4" w:sz="8" w:space="0"/>
        <w:left w:val="single" w:color="2C88FF" w:themeColor="accent4" w:sz="8" w:space="0"/>
        <w:bottom w:val="single" w:color="2C88FF" w:themeColor="accent4" w:sz="8" w:space="0"/>
        <w:right w:val="single" w:color="2C88FF" w:themeColor="accent4" w:sz="8" w:space="0"/>
        <w:insideH w:val="single" w:color="2C88FF" w:themeColor="accent4" w:sz="8" w:space="0"/>
        <w:insideV w:val="single" w:color="2C88FF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C88FF" w:themeColor="accent4" w:sz="8" w:space="0"/>
          <w:left w:val="single" w:color="2C88FF" w:themeColor="accent4" w:sz="8" w:space="0"/>
          <w:bottom w:val="single" w:color="2C88FF" w:themeColor="accent4" w:sz="18" w:space="0"/>
          <w:right w:val="single" w:color="2C88FF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2C88FF" w:themeColor="accent4" w:sz="6" w:space="0"/>
          <w:left w:val="single" w:color="2C88FF" w:themeColor="accent4" w:sz="8" w:space="0"/>
          <w:bottom w:val="single" w:color="2C88FF" w:themeColor="accent4" w:sz="8" w:space="0"/>
          <w:right w:val="single" w:color="2C88FF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C88FF" w:themeColor="accent4" w:sz="8" w:space="0"/>
          <w:left w:val="single" w:color="2C88FF" w:themeColor="accent4" w:sz="8" w:space="0"/>
          <w:bottom w:val="single" w:color="2C88FF" w:themeColor="accent4" w:sz="8" w:space="0"/>
          <w:right w:val="single" w:color="2C88FF" w:themeColor="accent4" w:sz="8" w:space="0"/>
        </w:tcBorders>
      </w:tcPr>
    </w:tblStylePr>
    <w:tblStylePr w:type="band1Vert">
      <w:tblPr/>
      <w:tcPr>
        <w:tcBorders>
          <w:top w:val="single" w:color="2C88FF" w:themeColor="accent4" w:sz="8" w:space="0"/>
          <w:left w:val="single" w:color="2C88FF" w:themeColor="accent4" w:sz="8" w:space="0"/>
          <w:bottom w:val="single" w:color="2C88FF" w:themeColor="accent4" w:sz="8" w:space="0"/>
          <w:right w:val="single" w:color="2C88FF" w:themeColor="accent4" w:sz="8" w:space="0"/>
        </w:tcBorders>
        <w:shd w:val="clear" w:color="auto" w:fill="CAE1FF" w:themeFill="accent4" w:themeFillTint="3F"/>
      </w:tcPr>
    </w:tblStylePr>
    <w:tblStylePr w:type="band1Horz">
      <w:tblPr/>
      <w:tcPr>
        <w:tcBorders>
          <w:top w:val="single" w:color="2C88FF" w:themeColor="accent4" w:sz="8" w:space="0"/>
          <w:left w:val="single" w:color="2C88FF" w:themeColor="accent4" w:sz="8" w:space="0"/>
          <w:bottom w:val="single" w:color="2C88FF" w:themeColor="accent4" w:sz="8" w:space="0"/>
          <w:right w:val="single" w:color="2C88FF" w:themeColor="accent4" w:sz="8" w:space="0"/>
          <w:insideV w:val="single" w:sz="8" w:space="0"/>
        </w:tcBorders>
        <w:shd w:val="clear" w:color="auto" w:fill="CAE1FF" w:themeFill="accent4" w:themeFillTint="3F"/>
      </w:tcPr>
    </w:tblStylePr>
    <w:tblStylePr w:type="band2Horz">
      <w:tblPr/>
      <w:tcPr>
        <w:tcBorders>
          <w:top w:val="single" w:color="2C88FF" w:themeColor="accent4" w:sz="8" w:space="0"/>
          <w:left w:val="single" w:color="2C88FF" w:themeColor="accent4" w:sz="8" w:space="0"/>
          <w:bottom w:val="single" w:color="2C88FF" w:themeColor="accent4" w:sz="8" w:space="0"/>
          <w:right w:val="single" w:color="2C88FF" w:themeColor="accent4" w:sz="8" w:space="0"/>
          <w:insideV w:val="single" w:sz="8" w:space="0"/>
        </w:tcBorders>
      </w:tcPr>
    </w:tblStylePr>
  </w:style>
  <w:style w:type="table" w:styleId="109">
    <w:name w:val="Light Grid Accent 5"/>
    <w:basedOn w:val="88"/>
    <w:qFormat/>
    <w:uiPriority w:val="62"/>
    <w:pPr>
      <w:spacing w:after="0" w:line="240" w:lineRule="auto"/>
    </w:pPr>
    <w:tblPr>
      <w:tblBorders>
        <w:top w:val="single" w:color="98624F" w:themeColor="accent5" w:sz="8" w:space="0"/>
        <w:left w:val="single" w:color="98624F" w:themeColor="accent5" w:sz="8" w:space="0"/>
        <w:bottom w:val="single" w:color="98624F" w:themeColor="accent5" w:sz="8" w:space="0"/>
        <w:right w:val="single" w:color="98624F" w:themeColor="accent5" w:sz="8" w:space="0"/>
        <w:insideH w:val="single" w:color="98624F" w:themeColor="accent5" w:sz="8" w:space="0"/>
        <w:insideV w:val="single" w:color="98624F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8624F" w:themeColor="accent5" w:sz="8" w:space="0"/>
          <w:left w:val="single" w:color="98624F" w:themeColor="accent5" w:sz="8" w:space="0"/>
          <w:bottom w:val="single" w:color="98624F" w:themeColor="accent5" w:sz="18" w:space="0"/>
          <w:right w:val="single" w:color="98624F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8624F" w:themeColor="accent5" w:sz="6" w:space="0"/>
          <w:left w:val="single" w:color="98624F" w:themeColor="accent5" w:sz="8" w:space="0"/>
          <w:bottom w:val="single" w:color="98624F" w:themeColor="accent5" w:sz="8" w:space="0"/>
          <w:right w:val="single" w:color="98624F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8624F" w:themeColor="accent5" w:sz="8" w:space="0"/>
          <w:left w:val="single" w:color="98624F" w:themeColor="accent5" w:sz="8" w:space="0"/>
          <w:bottom w:val="single" w:color="98624F" w:themeColor="accent5" w:sz="8" w:space="0"/>
          <w:right w:val="single" w:color="98624F" w:themeColor="accent5" w:sz="8" w:space="0"/>
        </w:tcBorders>
      </w:tcPr>
    </w:tblStylePr>
    <w:tblStylePr w:type="band1Vert">
      <w:tblPr/>
      <w:tcPr>
        <w:tcBorders>
          <w:top w:val="single" w:color="98624F" w:themeColor="accent5" w:sz="8" w:space="0"/>
          <w:left w:val="single" w:color="98624F" w:themeColor="accent5" w:sz="8" w:space="0"/>
          <w:bottom w:val="single" w:color="98624F" w:themeColor="accent5" w:sz="8" w:space="0"/>
          <w:right w:val="single" w:color="98624F" w:themeColor="accent5" w:sz="8" w:space="0"/>
        </w:tcBorders>
        <w:shd w:val="clear" w:color="auto" w:fill="E7D7D1" w:themeFill="accent5" w:themeFillTint="3F"/>
      </w:tcPr>
    </w:tblStylePr>
    <w:tblStylePr w:type="band1Horz">
      <w:tblPr/>
      <w:tcPr>
        <w:tcBorders>
          <w:top w:val="single" w:color="98624F" w:themeColor="accent5" w:sz="8" w:space="0"/>
          <w:left w:val="single" w:color="98624F" w:themeColor="accent5" w:sz="8" w:space="0"/>
          <w:bottom w:val="single" w:color="98624F" w:themeColor="accent5" w:sz="8" w:space="0"/>
          <w:right w:val="single" w:color="98624F" w:themeColor="accent5" w:sz="8" w:space="0"/>
          <w:insideV w:val="single" w:sz="8" w:space="0"/>
        </w:tcBorders>
        <w:shd w:val="clear" w:color="auto" w:fill="E7D7D1" w:themeFill="accent5" w:themeFillTint="3F"/>
      </w:tcPr>
    </w:tblStylePr>
    <w:tblStylePr w:type="band2Horz">
      <w:tblPr/>
      <w:tcPr>
        <w:tcBorders>
          <w:top w:val="single" w:color="98624F" w:themeColor="accent5" w:sz="8" w:space="0"/>
          <w:left w:val="single" w:color="98624F" w:themeColor="accent5" w:sz="8" w:space="0"/>
          <w:bottom w:val="single" w:color="98624F" w:themeColor="accent5" w:sz="8" w:space="0"/>
          <w:right w:val="single" w:color="98624F" w:themeColor="accent5" w:sz="8" w:space="0"/>
          <w:insideV w:val="single" w:sz="8" w:space="0"/>
        </w:tcBorders>
      </w:tcPr>
    </w:tblStylePr>
  </w:style>
  <w:style w:type="table" w:styleId="110">
    <w:name w:val="Light Grid Accent 6"/>
    <w:basedOn w:val="88"/>
    <w:qFormat/>
    <w:uiPriority w:val="62"/>
    <w:pPr>
      <w:spacing w:after="0" w:line="240" w:lineRule="auto"/>
    </w:pPr>
    <w:tblPr>
      <w:tblBorders>
        <w:top w:val="single" w:color="788D4B" w:themeColor="accent6" w:sz="8" w:space="0"/>
        <w:left w:val="single" w:color="788D4B" w:themeColor="accent6" w:sz="8" w:space="0"/>
        <w:bottom w:val="single" w:color="788D4B" w:themeColor="accent6" w:sz="8" w:space="0"/>
        <w:right w:val="single" w:color="788D4B" w:themeColor="accent6" w:sz="8" w:space="0"/>
        <w:insideH w:val="single" w:color="788D4B" w:themeColor="accent6" w:sz="8" w:space="0"/>
        <w:insideV w:val="single" w:color="788D4B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88D4B" w:themeColor="accent6" w:sz="8" w:space="0"/>
          <w:left w:val="single" w:color="788D4B" w:themeColor="accent6" w:sz="8" w:space="0"/>
          <w:bottom w:val="single" w:color="788D4B" w:themeColor="accent6" w:sz="18" w:space="0"/>
          <w:right w:val="single" w:color="788D4B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88D4B" w:themeColor="accent6" w:sz="6" w:space="0"/>
          <w:left w:val="single" w:color="788D4B" w:themeColor="accent6" w:sz="8" w:space="0"/>
          <w:bottom w:val="single" w:color="788D4B" w:themeColor="accent6" w:sz="8" w:space="0"/>
          <w:right w:val="single" w:color="788D4B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88D4B" w:themeColor="accent6" w:sz="8" w:space="0"/>
          <w:left w:val="single" w:color="788D4B" w:themeColor="accent6" w:sz="8" w:space="0"/>
          <w:bottom w:val="single" w:color="788D4B" w:themeColor="accent6" w:sz="8" w:space="0"/>
          <w:right w:val="single" w:color="788D4B" w:themeColor="accent6" w:sz="8" w:space="0"/>
        </w:tcBorders>
      </w:tcPr>
    </w:tblStylePr>
    <w:tblStylePr w:type="band1Vert">
      <w:tblPr/>
      <w:tcPr>
        <w:tcBorders>
          <w:top w:val="single" w:color="788D4B" w:themeColor="accent6" w:sz="8" w:space="0"/>
          <w:left w:val="single" w:color="788D4B" w:themeColor="accent6" w:sz="8" w:space="0"/>
          <w:bottom w:val="single" w:color="788D4B" w:themeColor="accent6" w:sz="8" w:space="0"/>
          <w:right w:val="single" w:color="788D4B" w:themeColor="accent6" w:sz="8" w:space="0"/>
        </w:tcBorders>
        <w:shd w:val="clear" w:color="auto" w:fill="DEE5CF" w:themeFill="accent6" w:themeFillTint="3F"/>
      </w:tcPr>
    </w:tblStylePr>
    <w:tblStylePr w:type="band1Horz">
      <w:tblPr/>
      <w:tcPr>
        <w:tcBorders>
          <w:top w:val="single" w:color="788D4B" w:themeColor="accent6" w:sz="8" w:space="0"/>
          <w:left w:val="single" w:color="788D4B" w:themeColor="accent6" w:sz="8" w:space="0"/>
          <w:bottom w:val="single" w:color="788D4B" w:themeColor="accent6" w:sz="8" w:space="0"/>
          <w:right w:val="single" w:color="788D4B" w:themeColor="accent6" w:sz="8" w:space="0"/>
          <w:insideV w:val="single" w:sz="8" w:space="0"/>
        </w:tcBorders>
        <w:shd w:val="clear" w:color="auto" w:fill="DEE5CF" w:themeFill="accent6" w:themeFillTint="3F"/>
      </w:tcPr>
    </w:tblStylePr>
    <w:tblStylePr w:type="band2Horz">
      <w:tblPr/>
      <w:tcPr>
        <w:tcBorders>
          <w:top w:val="single" w:color="788D4B" w:themeColor="accent6" w:sz="8" w:space="0"/>
          <w:left w:val="single" w:color="788D4B" w:themeColor="accent6" w:sz="8" w:space="0"/>
          <w:bottom w:val="single" w:color="788D4B" w:themeColor="accent6" w:sz="8" w:space="0"/>
          <w:right w:val="single" w:color="788D4B" w:themeColor="accent6" w:sz="8" w:space="0"/>
          <w:insideV w:val="single" w:sz="8" w:space="0"/>
        </w:tcBorders>
      </w:tcPr>
    </w:tblStylePr>
  </w:style>
  <w:style w:type="table" w:styleId="111">
    <w:name w:val="Medium Shading 1"/>
    <w:basedOn w:val="88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2">
    <w:name w:val="Medium Shading 1 Accent 1"/>
    <w:basedOn w:val="88"/>
    <w:qFormat/>
    <w:uiPriority w:val="63"/>
    <w:pPr>
      <w:spacing w:after="0" w:line="240" w:lineRule="auto"/>
    </w:pPr>
    <w:tblPr>
      <w:tblBorders>
        <w:top w:val="single" w:color="FC154D" w:themeColor="accent1" w:themeTint="BF" w:sz="8" w:space="0"/>
        <w:left w:val="single" w:color="FC154D" w:themeColor="accent1" w:themeTint="BF" w:sz="8" w:space="0"/>
        <w:bottom w:val="single" w:color="FC154D" w:themeColor="accent1" w:themeTint="BF" w:sz="8" w:space="0"/>
        <w:right w:val="single" w:color="FC154D" w:themeColor="accent1" w:themeTint="BF" w:sz="8" w:space="0"/>
        <w:insideH w:val="single" w:color="FC154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C154D" w:themeColor="accent1" w:themeTint="BF" w:sz="8" w:space="0"/>
          <w:left w:val="single" w:color="FC154D" w:themeColor="accent1" w:themeTint="BF" w:sz="8" w:space="0"/>
          <w:bottom w:val="single" w:color="FC154D" w:themeColor="accent1" w:themeTint="BF" w:sz="8" w:space="0"/>
          <w:right w:val="single" w:color="FC154D" w:themeColor="accent1" w:themeTint="BF" w:sz="8" w:space="0"/>
          <w:insideH w:val="nil"/>
          <w:insideV w:val="nil"/>
        </w:tcBorders>
        <w:shd w:val="clear" w:color="auto" w:fill="C1023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C154D" w:themeColor="accent1" w:themeTint="BF" w:sz="6" w:space="0"/>
          <w:left w:val="single" w:color="FC154D" w:themeColor="accent1" w:themeTint="BF" w:sz="8" w:space="0"/>
          <w:bottom w:val="single" w:color="FC154D" w:themeColor="accent1" w:themeTint="BF" w:sz="8" w:space="0"/>
          <w:right w:val="single" w:color="FC154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B1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B1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3">
    <w:name w:val="Medium Shading 1 Accent 2"/>
    <w:basedOn w:val="88"/>
    <w:qFormat/>
    <w:uiPriority w:val="63"/>
    <w:pPr>
      <w:spacing w:after="0" w:line="240" w:lineRule="auto"/>
    </w:pPr>
    <w:tblPr>
      <w:tblBorders>
        <w:top w:val="single" w:color="F4B04F" w:themeColor="accent2" w:themeTint="BF" w:sz="8" w:space="0"/>
        <w:left w:val="single" w:color="F4B04F" w:themeColor="accent2" w:themeTint="BF" w:sz="8" w:space="0"/>
        <w:bottom w:val="single" w:color="F4B04F" w:themeColor="accent2" w:themeTint="BF" w:sz="8" w:space="0"/>
        <w:right w:val="single" w:color="F4B04F" w:themeColor="accent2" w:themeTint="BF" w:sz="8" w:space="0"/>
        <w:insideH w:val="single" w:color="F4B04F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4B04F" w:themeColor="accent2" w:themeTint="BF" w:sz="8" w:space="0"/>
          <w:left w:val="single" w:color="F4B04F" w:themeColor="accent2" w:themeTint="BF" w:sz="8" w:space="0"/>
          <w:bottom w:val="single" w:color="F4B04F" w:themeColor="accent2" w:themeTint="BF" w:sz="8" w:space="0"/>
          <w:right w:val="single" w:color="F4B04F" w:themeColor="accent2" w:themeTint="BF" w:sz="8" w:space="0"/>
          <w:insideH w:val="nil"/>
          <w:insideV w:val="nil"/>
        </w:tcBorders>
        <w:shd w:val="clear" w:color="auto" w:fill="F1961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4B04F" w:themeColor="accent2" w:themeTint="BF" w:sz="6" w:space="0"/>
          <w:left w:val="single" w:color="F4B04F" w:themeColor="accent2" w:themeTint="BF" w:sz="8" w:space="0"/>
          <w:bottom w:val="single" w:color="F4B04F" w:themeColor="accent2" w:themeTint="BF" w:sz="8" w:space="0"/>
          <w:right w:val="single" w:color="F4B04F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C5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E5C5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4">
    <w:name w:val="Medium Shading 1 Accent 3"/>
    <w:basedOn w:val="88"/>
    <w:qFormat/>
    <w:uiPriority w:val="63"/>
    <w:pPr>
      <w:spacing w:after="0" w:line="240" w:lineRule="auto"/>
    </w:pPr>
    <w:tblPr>
      <w:tblBorders>
        <w:top w:val="single" w:color="FFD53F" w:themeColor="accent3" w:themeTint="BF" w:sz="8" w:space="0"/>
        <w:left w:val="single" w:color="FFD53F" w:themeColor="accent3" w:themeTint="BF" w:sz="8" w:space="0"/>
        <w:bottom w:val="single" w:color="FFD53F" w:themeColor="accent3" w:themeTint="BF" w:sz="8" w:space="0"/>
        <w:right w:val="single" w:color="FFD53F" w:themeColor="accent3" w:themeTint="BF" w:sz="8" w:space="0"/>
        <w:insideH w:val="single" w:color="FFD53F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D53F" w:themeColor="accent3" w:themeTint="BF" w:sz="8" w:space="0"/>
          <w:left w:val="single" w:color="FFD53F" w:themeColor="accent3" w:themeTint="BF" w:sz="8" w:space="0"/>
          <w:bottom w:val="single" w:color="FFD53F" w:themeColor="accent3" w:themeTint="BF" w:sz="8" w:space="0"/>
          <w:right w:val="single" w:color="FFD53F" w:themeColor="accent3" w:themeTint="BF" w:sz="8" w:space="0"/>
          <w:insideH w:val="nil"/>
          <w:insideV w:val="nil"/>
        </w:tcBorders>
        <w:shd w:val="clear" w:color="auto" w:fill="FFC7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D53F" w:themeColor="accent3" w:themeTint="BF" w:sz="6" w:space="0"/>
          <w:left w:val="single" w:color="FFD53F" w:themeColor="accent3" w:themeTint="BF" w:sz="8" w:space="0"/>
          <w:bottom w:val="single" w:color="FFD53F" w:themeColor="accent3" w:themeTint="BF" w:sz="8" w:space="0"/>
          <w:right w:val="single" w:color="FFD53F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1B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1B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5">
    <w:name w:val="Medium Shading 1 Accent 4"/>
    <w:basedOn w:val="88"/>
    <w:qFormat/>
    <w:uiPriority w:val="63"/>
    <w:pPr>
      <w:spacing w:after="0" w:line="240" w:lineRule="auto"/>
    </w:pPr>
    <w:tblPr>
      <w:tblBorders>
        <w:top w:val="single" w:color="60A5FF" w:themeColor="accent4" w:themeTint="BF" w:sz="8" w:space="0"/>
        <w:left w:val="single" w:color="60A5FF" w:themeColor="accent4" w:themeTint="BF" w:sz="8" w:space="0"/>
        <w:bottom w:val="single" w:color="60A5FF" w:themeColor="accent4" w:themeTint="BF" w:sz="8" w:space="0"/>
        <w:right w:val="single" w:color="60A5FF" w:themeColor="accent4" w:themeTint="BF" w:sz="8" w:space="0"/>
        <w:insideH w:val="single" w:color="60A5FF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60A5FF" w:themeColor="accent4" w:themeTint="BF" w:sz="8" w:space="0"/>
          <w:left w:val="single" w:color="60A5FF" w:themeColor="accent4" w:themeTint="BF" w:sz="8" w:space="0"/>
          <w:bottom w:val="single" w:color="60A5FF" w:themeColor="accent4" w:themeTint="BF" w:sz="8" w:space="0"/>
          <w:right w:val="single" w:color="60A5FF" w:themeColor="accent4" w:themeTint="BF" w:sz="8" w:space="0"/>
          <w:insideH w:val="nil"/>
          <w:insideV w:val="nil"/>
        </w:tcBorders>
        <w:shd w:val="clear" w:color="auto" w:fill="2C88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0A5FF" w:themeColor="accent4" w:themeTint="BF" w:sz="6" w:space="0"/>
          <w:left w:val="single" w:color="60A5FF" w:themeColor="accent4" w:themeTint="BF" w:sz="8" w:space="0"/>
          <w:bottom w:val="single" w:color="60A5FF" w:themeColor="accent4" w:themeTint="BF" w:sz="8" w:space="0"/>
          <w:right w:val="single" w:color="60A5FF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1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E1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6">
    <w:name w:val="Medium Shading 1 Accent 5"/>
    <w:basedOn w:val="88"/>
    <w:qFormat/>
    <w:uiPriority w:val="63"/>
    <w:pPr>
      <w:spacing w:after="0" w:line="240" w:lineRule="auto"/>
    </w:pPr>
    <w:tblPr>
      <w:tblBorders>
        <w:top w:val="single" w:color="B78675" w:themeColor="accent5" w:themeTint="BF" w:sz="8" w:space="0"/>
        <w:left w:val="single" w:color="B78675" w:themeColor="accent5" w:themeTint="BF" w:sz="8" w:space="0"/>
        <w:bottom w:val="single" w:color="B78675" w:themeColor="accent5" w:themeTint="BF" w:sz="8" w:space="0"/>
        <w:right w:val="single" w:color="B78675" w:themeColor="accent5" w:themeTint="BF" w:sz="8" w:space="0"/>
        <w:insideH w:val="single" w:color="B78675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78675" w:themeColor="accent5" w:themeTint="BF" w:sz="8" w:space="0"/>
          <w:left w:val="single" w:color="B78675" w:themeColor="accent5" w:themeTint="BF" w:sz="8" w:space="0"/>
          <w:bottom w:val="single" w:color="B78675" w:themeColor="accent5" w:themeTint="BF" w:sz="8" w:space="0"/>
          <w:right w:val="single" w:color="B78675" w:themeColor="accent5" w:themeTint="BF" w:sz="8" w:space="0"/>
          <w:insideH w:val="nil"/>
          <w:insideV w:val="nil"/>
        </w:tcBorders>
        <w:shd w:val="clear" w:color="auto" w:fill="98624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78675" w:themeColor="accent5" w:themeTint="BF" w:sz="6" w:space="0"/>
          <w:left w:val="single" w:color="B78675" w:themeColor="accent5" w:themeTint="BF" w:sz="8" w:space="0"/>
          <w:bottom w:val="single" w:color="B78675" w:themeColor="accent5" w:themeTint="BF" w:sz="8" w:space="0"/>
          <w:right w:val="single" w:color="B78675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D7D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D7D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7">
    <w:name w:val="Medium Shading 1 Accent 6"/>
    <w:basedOn w:val="88"/>
    <w:qFormat/>
    <w:uiPriority w:val="63"/>
    <w:pPr>
      <w:spacing w:after="0" w:line="240" w:lineRule="auto"/>
    </w:pPr>
    <w:tblPr>
      <w:tblBorders>
        <w:top w:val="single" w:color="9DB26F" w:themeColor="accent6" w:themeTint="BF" w:sz="8" w:space="0"/>
        <w:left w:val="single" w:color="9DB26F" w:themeColor="accent6" w:themeTint="BF" w:sz="8" w:space="0"/>
        <w:bottom w:val="single" w:color="9DB26F" w:themeColor="accent6" w:themeTint="BF" w:sz="8" w:space="0"/>
        <w:right w:val="single" w:color="9DB26F" w:themeColor="accent6" w:themeTint="BF" w:sz="8" w:space="0"/>
        <w:insideH w:val="single" w:color="9DB26F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DB26F" w:themeColor="accent6" w:themeTint="BF" w:sz="8" w:space="0"/>
          <w:left w:val="single" w:color="9DB26F" w:themeColor="accent6" w:themeTint="BF" w:sz="8" w:space="0"/>
          <w:bottom w:val="single" w:color="9DB26F" w:themeColor="accent6" w:themeTint="BF" w:sz="8" w:space="0"/>
          <w:right w:val="single" w:color="9DB26F" w:themeColor="accent6" w:themeTint="BF" w:sz="8" w:space="0"/>
          <w:insideH w:val="nil"/>
          <w:insideV w:val="nil"/>
        </w:tcBorders>
        <w:shd w:val="clear" w:color="auto" w:fill="788D4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DB26F" w:themeColor="accent6" w:themeTint="BF" w:sz="6" w:space="0"/>
          <w:left w:val="single" w:color="9DB26F" w:themeColor="accent6" w:themeTint="BF" w:sz="8" w:space="0"/>
          <w:bottom w:val="single" w:color="9DB26F" w:themeColor="accent6" w:themeTint="BF" w:sz="8" w:space="0"/>
          <w:right w:val="single" w:color="9DB26F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5C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5C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8">
    <w:name w:val="Medium Shading 2"/>
    <w:basedOn w:val="88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19">
    <w:name w:val="Medium Shading 2 Accent 1"/>
    <w:basedOn w:val="88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1023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10230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1023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0">
    <w:name w:val="Medium Shading 2 Accent 2"/>
    <w:basedOn w:val="88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1961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19615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1961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1">
    <w:name w:val="Medium Shading 2 Accent 3"/>
    <w:basedOn w:val="88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70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700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70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2">
    <w:name w:val="Medium Shading 2 Accent 4"/>
    <w:basedOn w:val="88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2C88F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2C88FF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88F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3">
    <w:name w:val="Medium Shading 2 Accent 5"/>
    <w:basedOn w:val="88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8624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8624F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8624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4">
    <w:name w:val="Medium Shading 2 Accent 6"/>
    <w:basedOn w:val="88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88D4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88D4B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88D4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5">
    <w:name w:val="Medium List 1"/>
    <w:basedOn w:val="88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126">
    <w:name w:val="Medium List 1 Accent 1"/>
    <w:basedOn w:val="88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10230" w:themeColor="accent1" w:sz="8" w:space="0"/>
        <w:bottom w:val="single" w:color="C10230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10230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C10230" w:themeColor="accent1" w:sz="8" w:space="0"/>
          <w:bottom w:val="single" w:color="C10230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10230" w:themeColor="accent1" w:sz="8" w:space="0"/>
          <w:bottom w:val="single" w:color="C10230" w:themeColor="accent1" w:sz="8" w:space="0"/>
        </w:tcBorders>
      </w:tcPr>
    </w:tblStylePr>
    <w:tblStylePr w:type="band1Vert">
      <w:tblPr/>
      <w:tcPr>
        <w:shd w:val="clear" w:color="auto" w:fill="FEB1C4" w:themeFill="accent1" w:themeFillTint="3F"/>
      </w:tcPr>
    </w:tblStylePr>
    <w:tblStylePr w:type="band1Horz">
      <w:tblPr/>
      <w:tcPr>
        <w:shd w:val="clear" w:color="auto" w:fill="FEB1C4" w:themeFill="accent1" w:themeFillTint="3F"/>
      </w:tcPr>
    </w:tblStylePr>
  </w:style>
  <w:style w:type="table" w:styleId="127">
    <w:name w:val="Medium List 1 Accent 2"/>
    <w:basedOn w:val="88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19615" w:themeColor="accent2" w:sz="8" w:space="0"/>
        <w:bottom w:val="single" w:color="F19615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19615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19615" w:themeColor="accent2" w:sz="8" w:space="0"/>
          <w:bottom w:val="single" w:color="F19615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19615" w:themeColor="accent2" w:sz="8" w:space="0"/>
          <w:bottom w:val="single" w:color="F19615" w:themeColor="accent2" w:sz="8" w:space="0"/>
        </w:tcBorders>
      </w:tcPr>
    </w:tblStylePr>
    <w:tblStylePr w:type="band1Vert">
      <w:tblPr/>
      <w:tcPr>
        <w:shd w:val="clear" w:color="auto" w:fill="FBE5C5" w:themeFill="accent2" w:themeFillTint="3F"/>
      </w:tcPr>
    </w:tblStylePr>
    <w:tblStylePr w:type="band1Horz">
      <w:tblPr/>
      <w:tcPr>
        <w:shd w:val="clear" w:color="auto" w:fill="FBE5C5" w:themeFill="accent2" w:themeFillTint="3F"/>
      </w:tcPr>
    </w:tblStylePr>
  </w:style>
  <w:style w:type="table" w:styleId="128">
    <w:name w:val="Medium List 1 Accent 3"/>
    <w:basedOn w:val="88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FC700" w:themeColor="accent3" w:sz="8" w:space="0"/>
        <w:bottom w:val="single" w:color="FFC700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C700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FC700" w:themeColor="accent3" w:sz="8" w:space="0"/>
          <w:bottom w:val="single" w:color="FFC700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FC700" w:themeColor="accent3" w:sz="8" w:space="0"/>
          <w:bottom w:val="single" w:color="FFC700" w:themeColor="accent3" w:sz="8" w:space="0"/>
        </w:tcBorders>
      </w:tcPr>
    </w:tblStylePr>
    <w:tblStylePr w:type="band1Vert">
      <w:tblPr/>
      <w:tcPr>
        <w:shd w:val="clear" w:color="auto" w:fill="FFF1BF" w:themeFill="accent3" w:themeFillTint="3F"/>
      </w:tcPr>
    </w:tblStylePr>
    <w:tblStylePr w:type="band1Horz">
      <w:tblPr/>
      <w:tcPr>
        <w:shd w:val="clear" w:color="auto" w:fill="FFF1BF" w:themeFill="accent3" w:themeFillTint="3F"/>
      </w:tcPr>
    </w:tblStylePr>
  </w:style>
  <w:style w:type="table" w:styleId="129">
    <w:name w:val="Medium List 1 Accent 4"/>
    <w:basedOn w:val="88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2C88FF" w:themeColor="accent4" w:sz="8" w:space="0"/>
        <w:bottom w:val="single" w:color="2C88FF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2C88FF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2C88FF" w:themeColor="accent4" w:sz="8" w:space="0"/>
          <w:bottom w:val="single" w:color="2C88FF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2C88FF" w:themeColor="accent4" w:sz="8" w:space="0"/>
          <w:bottom w:val="single" w:color="2C88FF" w:themeColor="accent4" w:sz="8" w:space="0"/>
        </w:tcBorders>
      </w:tcPr>
    </w:tblStylePr>
    <w:tblStylePr w:type="band1Vert">
      <w:tblPr/>
      <w:tcPr>
        <w:shd w:val="clear" w:color="auto" w:fill="CAE1FF" w:themeFill="accent4" w:themeFillTint="3F"/>
      </w:tcPr>
    </w:tblStylePr>
    <w:tblStylePr w:type="band1Horz">
      <w:tblPr/>
      <w:tcPr>
        <w:shd w:val="clear" w:color="auto" w:fill="CAE1FF" w:themeFill="accent4" w:themeFillTint="3F"/>
      </w:tcPr>
    </w:tblStylePr>
  </w:style>
  <w:style w:type="table" w:styleId="130">
    <w:name w:val="Medium List 1 Accent 5"/>
    <w:basedOn w:val="88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8624F" w:themeColor="accent5" w:sz="8" w:space="0"/>
        <w:bottom w:val="single" w:color="98624F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8624F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98624F" w:themeColor="accent5" w:sz="8" w:space="0"/>
          <w:bottom w:val="single" w:color="98624F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8624F" w:themeColor="accent5" w:sz="8" w:space="0"/>
          <w:bottom w:val="single" w:color="98624F" w:themeColor="accent5" w:sz="8" w:space="0"/>
        </w:tcBorders>
      </w:tcPr>
    </w:tblStylePr>
    <w:tblStylePr w:type="band1Vert">
      <w:tblPr/>
      <w:tcPr>
        <w:shd w:val="clear" w:color="auto" w:fill="E7D7D1" w:themeFill="accent5" w:themeFillTint="3F"/>
      </w:tcPr>
    </w:tblStylePr>
    <w:tblStylePr w:type="band1Horz">
      <w:tblPr/>
      <w:tcPr>
        <w:shd w:val="clear" w:color="auto" w:fill="E7D7D1" w:themeFill="accent5" w:themeFillTint="3F"/>
      </w:tcPr>
    </w:tblStylePr>
  </w:style>
  <w:style w:type="table" w:styleId="131">
    <w:name w:val="Medium List 1 Accent 6"/>
    <w:basedOn w:val="88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88D4B" w:themeColor="accent6" w:sz="8" w:space="0"/>
        <w:bottom w:val="single" w:color="788D4B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88D4B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88D4B" w:themeColor="accent6" w:sz="8" w:space="0"/>
          <w:bottom w:val="single" w:color="788D4B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88D4B" w:themeColor="accent6" w:sz="8" w:space="0"/>
          <w:bottom w:val="single" w:color="788D4B" w:themeColor="accent6" w:sz="8" w:space="0"/>
        </w:tcBorders>
      </w:tcPr>
    </w:tblStylePr>
    <w:tblStylePr w:type="band1Vert">
      <w:tblPr/>
      <w:tcPr>
        <w:shd w:val="clear" w:color="auto" w:fill="DEE5CF" w:themeFill="accent6" w:themeFillTint="3F"/>
      </w:tcPr>
    </w:tblStylePr>
    <w:tblStylePr w:type="band1Horz">
      <w:tblPr/>
      <w:tcPr>
        <w:shd w:val="clear" w:color="auto" w:fill="DEE5CF" w:themeFill="accent6" w:themeFillTint="3F"/>
      </w:tcPr>
    </w:tblStylePr>
  </w:style>
  <w:style w:type="table" w:styleId="132">
    <w:name w:val="Medium List 2"/>
    <w:basedOn w:val="88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3">
    <w:name w:val="Medium List 2 Accent 1"/>
    <w:basedOn w:val="88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10230" w:themeColor="accent1" w:sz="8" w:space="0"/>
        <w:left w:val="single" w:color="C10230" w:themeColor="accent1" w:sz="8" w:space="0"/>
        <w:bottom w:val="single" w:color="C10230" w:themeColor="accent1" w:sz="8" w:space="0"/>
        <w:right w:val="single" w:color="C10230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10230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10230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10230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10230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B1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B1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4">
    <w:name w:val="Medium List 2 Accent 2"/>
    <w:basedOn w:val="88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19615" w:themeColor="accent2" w:sz="8" w:space="0"/>
        <w:left w:val="single" w:color="F19615" w:themeColor="accent2" w:sz="8" w:space="0"/>
        <w:bottom w:val="single" w:color="F19615" w:themeColor="accent2" w:sz="8" w:space="0"/>
        <w:right w:val="single" w:color="F19615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1961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19615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19615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19615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5C5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E5C5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5">
    <w:name w:val="Medium List 2 Accent 3"/>
    <w:basedOn w:val="88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FC700" w:themeColor="accent3" w:sz="8" w:space="0"/>
        <w:left w:val="single" w:color="FFC700" w:themeColor="accent3" w:sz="8" w:space="0"/>
        <w:bottom w:val="single" w:color="FFC700" w:themeColor="accent3" w:sz="8" w:space="0"/>
        <w:right w:val="single" w:color="FFC700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C700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FC700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C700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C700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1B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1B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6">
    <w:name w:val="Medium List 2 Accent 4"/>
    <w:basedOn w:val="88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2C88FF" w:themeColor="accent4" w:sz="8" w:space="0"/>
        <w:left w:val="single" w:color="2C88FF" w:themeColor="accent4" w:sz="8" w:space="0"/>
        <w:bottom w:val="single" w:color="2C88FF" w:themeColor="accent4" w:sz="8" w:space="0"/>
        <w:right w:val="single" w:color="2C88FF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2C88FF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2C88FF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2C88FF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2C88FF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1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E1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7">
    <w:name w:val="Medium List 2 Accent 5"/>
    <w:basedOn w:val="88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8624F" w:themeColor="accent5" w:sz="8" w:space="0"/>
        <w:left w:val="single" w:color="98624F" w:themeColor="accent5" w:sz="8" w:space="0"/>
        <w:bottom w:val="single" w:color="98624F" w:themeColor="accent5" w:sz="8" w:space="0"/>
        <w:right w:val="single" w:color="98624F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8624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8624F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8624F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8624F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D7D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D7D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8">
    <w:name w:val="Medium List 2 Accent 6"/>
    <w:basedOn w:val="88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88D4B" w:themeColor="accent6" w:sz="8" w:space="0"/>
        <w:left w:val="single" w:color="788D4B" w:themeColor="accent6" w:sz="8" w:space="0"/>
        <w:bottom w:val="single" w:color="788D4B" w:themeColor="accent6" w:sz="8" w:space="0"/>
        <w:right w:val="single" w:color="788D4B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88D4B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88D4B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88D4B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88D4B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5C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5C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9">
    <w:name w:val="Medium Grid 1"/>
    <w:basedOn w:val="88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40">
    <w:name w:val="Medium Grid 1 Accent 1"/>
    <w:basedOn w:val="88"/>
    <w:qFormat/>
    <w:uiPriority w:val="67"/>
    <w:pPr>
      <w:spacing w:after="0" w:line="240" w:lineRule="auto"/>
    </w:pPr>
    <w:tblPr>
      <w:tblBorders>
        <w:top w:val="single" w:color="FC154D" w:themeColor="accent1" w:themeTint="BF" w:sz="8" w:space="0"/>
        <w:left w:val="single" w:color="FC154D" w:themeColor="accent1" w:themeTint="BF" w:sz="8" w:space="0"/>
        <w:bottom w:val="single" w:color="FC154D" w:themeColor="accent1" w:themeTint="BF" w:sz="8" w:space="0"/>
        <w:right w:val="single" w:color="FC154D" w:themeColor="accent1" w:themeTint="BF" w:sz="8" w:space="0"/>
        <w:insideH w:val="single" w:color="FC154D" w:themeColor="accent1" w:themeTint="BF" w:sz="8" w:space="0"/>
        <w:insideV w:val="single" w:color="FC154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B1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C154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6388" w:themeFill="accent1" w:themeFillTint="7F"/>
      </w:tcPr>
    </w:tblStylePr>
    <w:tblStylePr w:type="band1Horz">
      <w:tblPr/>
      <w:tcPr>
        <w:shd w:val="clear" w:color="auto" w:fill="FD6388" w:themeFill="accent1" w:themeFillTint="7F"/>
      </w:tcPr>
    </w:tblStylePr>
  </w:style>
  <w:style w:type="table" w:styleId="141">
    <w:name w:val="Medium Grid 1 Accent 2"/>
    <w:basedOn w:val="88"/>
    <w:qFormat/>
    <w:uiPriority w:val="67"/>
    <w:pPr>
      <w:spacing w:after="0" w:line="240" w:lineRule="auto"/>
    </w:pPr>
    <w:tblPr>
      <w:tblBorders>
        <w:top w:val="single" w:color="F4B04F" w:themeColor="accent2" w:themeTint="BF" w:sz="8" w:space="0"/>
        <w:left w:val="single" w:color="F4B04F" w:themeColor="accent2" w:themeTint="BF" w:sz="8" w:space="0"/>
        <w:bottom w:val="single" w:color="F4B04F" w:themeColor="accent2" w:themeTint="BF" w:sz="8" w:space="0"/>
        <w:right w:val="single" w:color="F4B04F" w:themeColor="accent2" w:themeTint="BF" w:sz="8" w:space="0"/>
        <w:insideH w:val="single" w:color="F4B04F" w:themeColor="accent2" w:themeTint="BF" w:sz="8" w:space="0"/>
        <w:insideV w:val="single" w:color="F4B04F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C5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4B04F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CA8A" w:themeFill="accent2" w:themeFillTint="7F"/>
      </w:tcPr>
    </w:tblStylePr>
    <w:tblStylePr w:type="band1Horz">
      <w:tblPr/>
      <w:tcPr>
        <w:shd w:val="clear" w:color="auto" w:fill="F8CA8A" w:themeFill="accent2" w:themeFillTint="7F"/>
      </w:tcPr>
    </w:tblStylePr>
  </w:style>
  <w:style w:type="table" w:styleId="142">
    <w:name w:val="Medium Grid 1 Accent 3"/>
    <w:basedOn w:val="88"/>
    <w:qFormat/>
    <w:uiPriority w:val="67"/>
    <w:pPr>
      <w:spacing w:after="0" w:line="240" w:lineRule="auto"/>
    </w:pPr>
    <w:tblPr>
      <w:tblBorders>
        <w:top w:val="single" w:color="FFD53F" w:themeColor="accent3" w:themeTint="BF" w:sz="8" w:space="0"/>
        <w:left w:val="single" w:color="FFD53F" w:themeColor="accent3" w:themeTint="BF" w:sz="8" w:space="0"/>
        <w:bottom w:val="single" w:color="FFD53F" w:themeColor="accent3" w:themeTint="BF" w:sz="8" w:space="0"/>
        <w:right w:val="single" w:color="FFD53F" w:themeColor="accent3" w:themeTint="BF" w:sz="8" w:space="0"/>
        <w:insideH w:val="single" w:color="FFD53F" w:themeColor="accent3" w:themeTint="BF" w:sz="8" w:space="0"/>
        <w:insideV w:val="single" w:color="FFD53F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1B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FD53F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37F" w:themeFill="accent3" w:themeFillTint="7F"/>
      </w:tcPr>
    </w:tblStylePr>
    <w:tblStylePr w:type="band1Horz">
      <w:tblPr/>
      <w:tcPr>
        <w:shd w:val="clear" w:color="auto" w:fill="FFE37F" w:themeFill="accent3" w:themeFillTint="7F"/>
      </w:tcPr>
    </w:tblStylePr>
  </w:style>
  <w:style w:type="table" w:styleId="143">
    <w:name w:val="Medium Grid 1 Accent 4"/>
    <w:basedOn w:val="88"/>
    <w:qFormat/>
    <w:uiPriority w:val="67"/>
    <w:pPr>
      <w:spacing w:after="0" w:line="240" w:lineRule="auto"/>
    </w:pPr>
    <w:tblPr>
      <w:tblBorders>
        <w:top w:val="single" w:color="60A5FF" w:themeColor="accent4" w:themeTint="BF" w:sz="8" w:space="0"/>
        <w:left w:val="single" w:color="60A5FF" w:themeColor="accent4" w:themeTint="BF" w:sz="8" w:space="0"/>
        <w:bottom w:val="single" w:color="60A5FF" w:themeColor="accent4" w:themeTint="BF" w:sz="8" w:space="0"/>
        <w:right w:val="single" w:color="60A5FF" w:themeColor="accent4" w:themeTint="BF" w:sz="8" w:space="0"/>
        <w:insideH w:val="single" w:color="60A5FF" w:themeColor="accent4" w:themeTint="BF" w:sz="8" w:space="0"/>
        <w:insideV w:val="single" w:color="60A5FF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AE1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60A5FF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5C3FE" w:themeFill="accent4" w:themeFillTint="7F"/>
      </w:tcPr>
    </w:tblStylePr>
    <w:tblStylePr w:type="band1Horz">
      <w:tblPr/>
      <w:tcPr>
        <w:shd w:val="clear" w:color="auto" w:fill="95C3FE" w:themeFill="accent4" w:themeFillTint="7F"/>
      </w:tcPr>
    </w:tblStylePr>
  </w:style>
  <w:style w:type="table" w:styleId="144">
    <w:name w:val="Medium Grid 1 Accent 5"/>
    <w:basedOn w:val="88"/>
    <w:qFormat/>
    <w:uiPriority w:val="67"/>
    <w:pPr>
      <w:spacing w:after="0" w:line="240" w:lineRule="auto"/>
    </w:pPr>
    <w:tblPr>
      <w:tblBorders>
        <w:top w:val="single" w:color="B78675" w:themeColor="accent5" w:themeTint="BF" w:sz="8" w:space="0"/>
        <w:left w:val="single" w:color="B78675" w:themeColor="accent5" w:themeTint="BF" w:sz="8" w:space="0"/>
        <w:bottom w:val="single" w:color="B78675" w:themeColor="accent5" w:themeTint="BF" w:sz="8" w:space="0"/>
        <w:right w:val="single" w:color="B78675" w:themeColor="accent5" w:themeTint="BF" w:sz="8" w:space="0"/>
        <w:insideH w:val="single" w:color="B78675" w:themeColor="accent5" w:themeTint="BF" w:sz="8" w:space="0"/>
        <w:insideV w:val="single" w:color="B78675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D7D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78675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AEA3" w:themeFill="accent5" w:themeFillTint="7F"/>
      </w:tcPr>
    </w:tblStylePr>
    <w:tblStylePr w:type="band1Horz">
      <w:tblPr/>
      <w:tcPr>
        <w:shd w:val="clear" w:color="auto" w:fill="CFAEA3" w:themeFill="accent5" w:themeFillTint="7F"/>
      </w:tcPr>
    </w:tblStylePr>
  </w:style>
  <w:style w:type="table" w:styleId="145">
    <w:name w:val="Medium Grid 1 Accent 6"/>
    <w:basedOn w:val="88"/>
    <w:qFormat/>
    <w:uiPriority w:val="67"/>
    <w:pPr>
      <w:spacing w:after="0" w:line="240" w:lineRule="auto"/>
    </w:pPr>
    <w:tblPr>
      <w:tblBorders>
        <w:top w:val="single" w:color="9DB26F" w:themeColor="accent6" w:themeTint="BF" w:sz="8" w:space="0"/>
        <w:left w:val="single" w:color="9DB26F" w:themeColor="accent6" w:themeTint="BF" w:sz="8" w:space="0"/>
        <w:bottom w:val="single" w:color="9DB26F" w:themeColor="accent6" w:themeTint="BF" w:sz="8" w:space="0"/>
        <w:right w:val="single" w:color="9DB26F" w:themeColor="accent6" w:themeTint="BF" w:sz="8" w:space="0"/>
        <w:insideH w:val="single" w:color="9DB26F" w:themeColor="accent6" w:themeTint="BF" w:sz="8" w:space="0"/>
        <w:insideV w:val="single" w:color="9DB26F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5C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DB26F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CC9F" w:themeFill="accent6" w:themeFillTint="7F"/>
      </w:tcPr>
    </w:tblStylePr>
    <w:tblStylePr w:type="band1Horz">
      <w:tblPr/>
      <w:tcPr>
        <w:shd w:val="clear" w:color="auto" w:fill="BDCC9F" w:themeFill="accent6" w:themeFillTint="7F"/>
      </w:tcPr>
    </w:tblStylePr>
  </w:style>
  <w:style w:type="table" w:styleId="146">
    <w:name w:val="Medium Grid 2"/>
    <w:basedOn w:val="88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47">
    <w:name w:val="Medium Grid 2 Accent 1"/>
    <w:basedOn w:val="88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10230" w:themeColor="accent1" w:sz="8" w:space="0"/>
        <w:left w:val="single" w:color="C10230" w:themeColor="accent1" w:sz="8" w:space="0"/>
        <w:bottom w:val="single" w:color="C10230" w:themeColor="accent1" w:sz="8" w:space="0"/>
        <w:right w:val="single" w:color="C10230" w:themeColor="accent1" w:sz="8" w:space="0"/>
        <w:insideH w:val="single" w:color="C10230" w:themeColor="accent1" w:sz="8" w:space="0"/>
        <w:insideV w:val="single" w:color="C10230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B1C4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0E7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C0CF" w:themeFill="accent1" w:themeFillTint="33"/>
      </w:tcPr>
    </w:tblStylePr>
    <w:tblStylePr w:type="band1Vert">
      <w:tblPr/>
      <w:tcPr>
        <w:shd w:val="clear" w:color="auto" w:fill="FD6388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638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48">
    <w:name w:val="Medium Grid 2 Accent 2"/>
    <w:basedOn w:val="88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19615" w:themeColor="accent2" w:sz="8" w:space="0"/>
        <w:left w:val="single" w:color="F19615" w:themeColor="accent2" w:sz="8" w:space="0"/>
        <w:bottom w:val="single" w:color="F19615" w:themeColor="accent2" w:sz="8" w:space="0"/>
        <w:right w:val="single" w:color="F19615" w:themeColor="accent2" w:sz="8" w:space="0"/>
        <w:insideH w:val="single" w:color="F19615" w:themeColor="accent2" w:sz="8" w:space="0"/>
        <w:insideV w:val="single" w:color="F19615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C5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4E8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9D0" w:themeFill="accent2" w:themeFillTint="33"/>
      </w:tcPr>
    </w:tblStylePr>
    <w:tblStylePr w:type="band1Vert">
      <w:tblPr/>
      <w:tcPr>
        <w:shd w:val="clear" w:color="auto" w:fill="F8CA8A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8CA8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49">
    <w:name w:val="Medium Grid 2 Accent 3"/>
    <w:basedOn w:val="88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FC700" w:themeColor="accent3" w:sz="8" w:space="0"/>
        <w:left w:val="single" w:color="FFC700" w:themeColor="accent3" w:sz="8" w:space="0"/>
        <w:bottom w:val="single" w:color="FFC700" w:themeColor="accent3" w:sz="8" w:space="0"/>
        <w:right w:val="single" w:color="FFC700" w:themeColor="accent3" w:sz="8" w:space="0"/>
        <w:insideH w:val="single" w:color="FFC700" w:themeColor="accent3" w:sz="8" w:space="0"/>
        <w:insideV w:val="single" w:color="FFC700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1BF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FF9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3CC" w:themeFill="accent3" w:themeFillTint="33"/>
      </w:tcPr>
    </w:tblStylePr>
    <w:tblStylePr w:type="band1Vert">
      <w:tblPr/>
      <w:tcPr>
        <w:shd w:val="clear" w:color="auto" w:fill="FFE37F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E37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50">
    <w:name w:val="Medium Grid 2 Accent 4"/>
    <w:basedOn w:val="88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2C88FF" w:themeColor="accent4" w:sz="8" w:space="0"/>
        <w:left w:val="single" w:color="2C88FF" w:themeColor="accent4" w:sz="8" w:space="0"/>
        <w:bottom w:val="single" w:color="2C88FF" w:themeColor="accent4" w:sz="8" w:space="0"/>
        <w:right w:val="single" w:color="2C88FF" w:themeColor="accent4" w:sz="8" w:space="0"/>
        <w:insideH w:val="single" w:color="2C88FF" w:themeColor="accent4" w:sz="8" w:space="0"/>
        <w:insideV w:val="single" w:color="2C88FF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AE1FF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AF3FE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7FF" w:themeFill="accent4" w:themeFillTint="33"/>
      </w:tcPr>
    </w:tblStylePr>
    <w:tblStylePr w:type="band1Vert">
      <w:tblPr/>
      <w:tcPr>
        <w:shd w:val="clear" w:color="auto" w:fill="95C3FE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5C3FE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51">
    <w:name w:val="Medium Grid 2 Accent 5"/>
    <w:basedOn w:val="88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8624F" w:themeColor="accent5" w:sz="8" w:space="0"/>
        <w:left w:val="single" w:color="98624F" w:themeColor="accent5" w:sz="8" w:space="0"/>
        <w:bottom w:val="single" w:color="98624F" w:themeColor="accent5" w:sz="8" w:space="0"/>
        <w:right w:val="single" w:color="98624F" w:themeColor="accent5" w:sz="8" w:space="0"/>
        <w:insideH w:val="single" w:color="98624F" w:themeColor="accent5" w:sz="8" w:space="0"/>
        <w:insideV w:val="single" w:color="98624F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D7D1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EFEC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EDA" w:themeFill="accent5" w:themeFillTint="33"/>
      </w:tcPr>
    </w:tblStylePr>
    <w:tblStylePr w:type="band1Vert">
      <w:tblPr/>
      <w:tcPr>
        <w:shd w:val="clear" w:color="auto" w:fill="CFAEA3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FAEA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52">
    <w:name w:val="Medium Grid 2 Accent 6"/>
    <w:basedOn w:val="88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88D4B" w:themeColor="accent6" w:sz="8" w:space="0"/>
        <w:left w:val="single" w:color="788D4B" w:themeColor="accent6" w:sz="8" w:space="0"/>
        <w:bottom w:val="single" w:color="788D4B" w:themeColor="accent6" w:sz="8" w:space="0"/>
        <w:right w:val="single" w:color="788D4B" w:themeColor="accent6" w:sz="8" w:space="0"/>
        <w:insideH w:val="single" w:color="788D4B" w:themeColor="accent6" w:sz="8" w:space="0"/>
        <w:insideV w:val="single" w:color="788D4B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5CF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AD8" w:themeFill="accent6" w:themeFillTint="33"/>
      </w:tcPr>
    </w:tblStylePr>
    <w:tblStylePr w:type="band1Vert">
      <w:tblPr/>
      <w:tcPr>
        <w:shd w:val="clear" w:color="auto" w:fill="BDCC9F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DCC9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53">
    <w:name w:val="Medium Grid 3"/>
    <w:basedOn w:val="88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54">
    <w:name w:val="Medium Grid 3 Accent 1"/>
    <w:basedOn w:val="88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B1C4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10230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10230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10230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10230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6388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6388" w:themeFill="accent1" w:themeFillTint="7F"/>
      </w:tcPr>
    </w:tblStylePr>
  </w:style>
  <w:style w:type="table" w:styleId="155">
    <w:name w:val="Medium Grid 3 Accent 2"/>
    <w:basedOn w:val="88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C5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19615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19615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19615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19615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8CA8A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8CA8A" w:themeFill="accent2" w:themeFillTint="7F"/>
      </w:tcPr>
    </w:tblStylePr>
  </w:style>
  <w:style w:type="table" w:styleId="156">
    <w:name w:val="Medium Grid 3 Accent 3"/>
    <w:basedOn w:val="88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1BF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C700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C700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C700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C700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E37F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FE37F" w:themeFill="accent3" w:themeFillTint="7F"/>
      </w:tcPr>
    </w:tblStylePr>
  </w:style>
  <w:style w:type="table" w:styleId="157">
    <w:name w:val="Medium Grid 3 Accent 4"/>
    <w:basedOn w:val="88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AE1FF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2C88FF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2C88FF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2C88FF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2C88FF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5C3FE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5C3FE" w:themeFill="accent4" w:themeFillTint="7F"/>
      </w:tcPr>
    </w:tblStylePr>
  </w:style>
  <w:style w:type="table" w:styleId="158">
    <w:name w:val="Medium Grid 3 Accent 5"/>
    <w:basedOn w:val="88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D7D1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8624F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8624F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8624F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8624F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FAEA3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FAEA3" w:themeFill="accent5" w:themeFillTint="7F"/>
      </w:tcPr>
    </w:tblStylePr>
  </w:style>
  <w:style w:type="table" w:styleId="159">
    <w:name w:val="Medium Grid 3 Accent 6"/>
    <w:basedOn w:val="88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5CF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88D4B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88D4B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88D4B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88D4B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DCC9F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DCC9F" w:themeFill="accent6" w:themeFillTint="7F"/>
      </w:tcPr>
    </w:tblStylePr>
  </w:style>
  <w:style w:type="table" w:styleId="160">
    <w:name w:val="Dark List"/>
    <w:basedOn w:val="88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61">
    <w:name w:val="Dark List Accent 1"/>
    <w:basedOn w:val="88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1023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00017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00123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0012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0012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00123" w:themeFill="accent1" w:themeFillShade="BF"/>
      </w:tcPr>
    </w:tblStylePr>
  </w:style>
  <w:style w:type="table" w:styleId="162">
    <w:name w:val="Dark List Accent 2"/>
    <w:basedOn w:val="88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961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B4B0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9710B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9710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710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710B" w:themeFill="accent2" w:themeFillShade="BF"/>
      </w:tcPr>
    </w:tblStylePr>
  </w:style>
  <w:style w:type="table" w:styleId="163">
    <w:name w:val="Dark List Accent 3"/>
    <w:basedOn w:val="88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70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E63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E9500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E950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950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9500" w:themeFill="accent3" w:themeFillShade="BF"/>
      </w:tcPr>
    </w:tblStylePr>
  </w:style>
  <w:style w:type="table" w:styleId="164">
    <w:name w:val="Dark List Accent 4"/>
    <w:basedOn w:val="88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C88F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409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61DF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61D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D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DF" w:themeFill="accent4" w:themeFillShade="BF"/>
      </w:tcPr>
    </w:tblStylePr>
  </w:style>
  <w:style w:type="table" w:styleId="165">
    <w:name w:val="Dark List Accent 5"/>
    <w:basedOn w:val="88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8624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B302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1493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1493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493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493B" w:themeFill="accent5" w:themeFillShade="BF"/>
      </w:tcPr>
    </w:tblStylePr>
  </w:style>
  <w:style w:type="table" w:styleId="166">
    <w:name w:val="Dark List Accent 6"/>
    <w:basedOn w:val="88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88D4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B462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96938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96938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6938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6938" w:themeFill="accent6" w:themeFillShade="BF"/>
      </w:tcPr>
    </w:tblStylePr>
  </w:style>
  <w:style w:type="table" w:styleId="167">
    <w:name w:val="Colorful Shading"/>
    <w:basedOn w:val="88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19615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1961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68">
    <w:name w:val="Colorful Shading Accent 1"/>
    <w:basedOn w:val="88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19615" w:themeColor="accent2" w:sz="24" w:space="0"/>
        <w:left w:val="single" w:color="C10230" w:themeColor="accent1" w:sz="4" w:space="0"/>
        <w:bottom w:val="single" w:color="C10230" w:themeColor="accent1" w:sz="4" w:space="0"/>
        <w:right w:val="single" w:color="C10230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0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1961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3011C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3011C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011C" w:themeFill="accent1" w:themeFillShade="99"/>
      </w:tcPr>
    </w:tblStylePr>
    <w:tblStylePr w:type="band1Vert">
      <w:tblPr/>
      <w:tcPr>
        <w:shd w:val="clear" w:color="auto" w:fill="FD82A0" w:themeFill="accent1" w:themeFillTint="66"/>
      </w:tcPr>
    </w:tblStylePr>
    <w:tblStylePr w:type="band1Horz">
      <w:tblPr/>
      <w:tcPr>
        <w:shd w:val="clear" w:color="auto" w:fill="FD6388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69">
    <w:name w:val="Colorful Shading Accent 2"/>
    <w:basedOn w:val="88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19615" w:themeColor="accent2" w:sz="24" w:space="0"/>
        <w:left w:val="single" w:color="F19615" w:themeColor="accent2" w:sz="4" w:space="0"/>
        <w:bottom w:val="single" w:color="F19615" w:themeColor="accent2" w:sz="4" w:space="0"/>
        <w:right w:val="single" w:color="F19615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4E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1961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45A08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45A08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5A08" w:themeFill="accent2" w:themeFillShade="99"/>
      </w:tcPr>
    </w:tblStylePr>
    <w:tblStylePr w:type="band1Vert">
      <w:tblPr/>
      <w:tcPr>
        <w:shd w:val="clear" w:color="auto" w:fill="F9D4A1" w:themeFill="accent2" w:themeFillTint="66"/>
      </w:tcPr>
    </w:tblStylePr>
    <w:tblStylePr w:type="band1Horz">
      <w:tblPr/>
      <w:tcPr>
        <w:shd w:val="clear" w:color="auto" w:fill="F8CA8A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70">
    <w:name w:val="Colorful Shading Accent 3"/>
    <w:basedOn w:val="88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2C88FF" w:themeColor="accent4" w:sz="24" w:space="0"/>
        <w:left w:val="single" w:color="FFC700" w:themeColor="accent3" w:sz="4" w:space="0"/>
        <w:bottom w:val="single" w:color="FFC700" w:themeColor="accent3" w:sz="4" w:space="0"/>
        <w:right w:val="single" w:color="FFC700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9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2C88FF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9770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9770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700" w:themeFill="accent3" w:themeFillShade="99"/>
      </w:tcPr>
    </w:tblStylePr>
    <w:tblStylePr w:type="band1Vert">
      <w:tblPr/>
      <w:tcPr>
        <w:shd w:val="clear" w:color="auto" w:fill="FFE899" w:themeFill="accent3" w:themeFillTint="66"/>
      </w:tcPr>
    </w:tblStylePr>
    <w:tblStylePr w:type="band1Horz">
      <w:tblPr/>
      <w:tcPr>
        <w:shd w:val="clear" w:color="auto" w:fill="FFE37F" w:themeFill="accent3" w:themeFillTint="7F"/>
      </w:tcPr>
    </w:tblStylePr>
  </w:style>
  <w:style w:type="table" w:styleId="171">
    <w:name w:val="Colorful Shading Accent 4"/>
    <w:basedOn w:val="88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FC700" w:themeColor="accent3" w:sz="24" w:space="0"/>
        <w:left w:val="single" w:color="2C88FF" w:themeColor="accent4" w:sz="4" w:space="0"/>
        <w:bottom w:val="single" w:color="2C88FF" w:themeColor="accent4" w:sz="4" w:space="0"/>
        <w:right w:val="single" w:color="2C88FF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3F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C700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4EB3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4EB3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B3" w:themeFill="accent4" w:themeFillShade="99"/>
      </w:tcPr>
    </w:tblStylePr>
    <w:tblStylePr w:type="band1Vert">
      <w:tblPr/>
      <w:tcPr>
        <w:shd w:val="clear" w:color="auto" w:fill="AACFFF" w:themeFill="accent4" w:themeFillTint="66"/>
      </w:tcPr>
    </w:tblStylePr>
    <w:tblStylePr w:type="band1Horz">
      <w:tblPr/>
      <w:tcPr>
        <w:shd w:val="clear" w:color="auto" w:fill="95C3FE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72">
    <w:name w:val="Colorful Shading Accent 5"/>
    <w:basedOn w:val="88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88D4B" w:themeColor="accent6" w:sz="24" w:space="0"/>
        <w:left w:val="single" w:color="98624F" w:themeColor="accent5" w:sz="4" w:space="0"/>
        <w:bottom w:val="single" w:color="98624F" w:themeColor="accent5" w:sz="4" w:space="0"/>
        <w:right w:val="single" w:color="98624F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EF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88D4B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B3A2F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B3A2F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3A2F" w:themeFill="accent5" w:themeFillShade="99"/>
      </w:tcPr>
    </w:tblStylePr>
    <w:tblStylePr w:type="band1Vert">
      <w:tblPr/>
      <w:tcPr>
        <w:shd w:val="clear" w:color="auto" w:fill="D8BEB5" w:themeFill="accent5" w:themeFillTint="66"/>
      </w:tcPr>
    </w:tblStylePr>
    <w:tblStylePr w:type="band1Horz">
      <w:tblPr/>
      <w:tcPr>
        <w:shd w:val="clear" w:color="auto" w:fill="CFAEA3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73">
    <w:name w:val="Colorful Shading Accent 6"/>
    <w:basedOn w:val="88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8624F" w:themeColor="accent5" w:sz="24" w:space="0"/>
        <w:left w:val="single" w:color="788D4B" w:themeColor="accent6" w:sz="4" w:space="0"/>
        <w:bottom w:val="single" w:color="788D4B" w:themeColor="accent6" w:sz="4" w:space="0"/>
        <w:right w:val="single" w:color="788D4B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8624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7542C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7542C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542C" w:themeFill="accent6" w:themeFillShade="99"/>
      </w:tcPr>
    </w:tblStylePr>
    <w:tblStylePr w:type="band1Vert">
      <w:tblPr/>
      <w:tcPr>
        <w:shd w:val="clear" w:color="auto" w:fill="CAD6B2" w:themeFill="accent6" w:themeFillTint="66"/>
      </w:tcPr>
    </w:tblStylePr>
    <w:tblStylePr w:type="band1Horz">
      <w:tblPr/>
      <w:tcPr>
        <w:shd w:val="clear" w:color="auto" w:fill="BDCC9F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74">
    <w:name w:val="Colorful List"/>
    <w:basedOn w:val="88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5780B" w:themeFill="accent2" w:themeFillShade="CC"/>
      </w:tcPr>
    </w:tblStylePr>
    <w:tblStylePr w:type="lastRow">
      <w:rPr>
        <w:b/>
        <w:bCs/>
        <w:color w:val="C6790C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75">
    <w:name w:val="Colorful List Accent 1"/>
    <w:basedOn w:val="88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0E7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5780B" w:themeFill="accent2" w:themeFillShade="CC"/>
      </w:tcPr>
    </w:tblStylePr>
    <w:tblStylePr w:type="lastRow">
      <w:rPr>
        <w:b/>
        <w:bCs/>
        <w:color w:val="C6790C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B1C4" w:themeFill="accent1" w:themeFillTint="3F"/>
      </w:tcPr>
    </w:tblStylePr>
    <w:tblStylePr w:type="band1Horz">
      <w:tblPr/>
      <w:tcPr>
        <w:shd w:val="clear" w:color="auto" w:fill="FEC0CF" w:themeFill="accent1" w:themeFillTint="33"/>
      </w:tcPr>
    </w:tblStylePr>
  </w:style>
  <w:style w:type="table" w:styleId="176">
    <w:name w:val="Colorful List Accent 2"/>
    <w:basedOn w:val="88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4E8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5780B" w:themeFill="accent2" w:themeFillShade="CC"/>
      </w:tcPr>
    </w:tblStylePr>
    <w:tblStylePr w:type="lastRow">
      <w:rPr>
        <w:b/>
        <w:bCs/>
        <w:color w:val="C6790C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C5" w:themeFill="accent2" w:themeFillTint="3F"/>
      </w:tcPr>
    </w:tblStylePr>
    <w:tblStylePr w:type="band1Horz">
      <w:tblPr/>
      <w:tcPr>
        <w:shd w:val="clear" w:color="auto" w:fill="FCE9D0" w:themeFill="accent2" w:themeFillTint="33"/>
      </w:tcPr>
    </w:tblStylePr>
  </w:style>
  <w:style w:type="table" w:styleId="177">
    <w:name w:val="Colorful List Accent 3"/>
    <w:basedOn w:val="88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9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0068EF" w:themeFill="accent4" w:themeFillShade="CC"/>
      </w:tcPr>
    </w:tblStylePr>
    <w:tblStylePr w:type="lastRow">
      <w:rPr>
        <w:b/>
        <w:bCs/>
        <w:color w:val="0068EF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1BF" w:themeFill="accent3" w:themeFillTint="3F"/>
      </w:tcPr>
    </w:tblStylePr>
    <w:tblStylePr w:type="band1Horz">
      <w:tblPr/>
      <w:tcPr>
        <w:shd w:val="clear" w:color="auto" w:fill="FEF3CC" w:themeFill="accent3" w:themeFillTint="33"/>
      </w:tcPr>
    </w:tblStylePr>
  </w:style>
  <w:style w:type="table" w:styleId="178">
    <w:name w:val="Colorful List Accent 4"/>
    <w:basedOn w:val="88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3FE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C9F00" w:themeFill="accent3" w:themeFillShade="CC"/>
      </w:tcPr>
    </w:tblStylePr>
    <w:tblStylePr w:type="lastRow">
      <w:rPr>
        <w:b/>
        <w:bCs/>
        <w:color w:val="CC9F0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1FF" w:themeFill="accent4" w:themeFillTint="3F"/>
      </w:tcPr>
    </w:tblStylePr>
    <w:tblStylePr w:type="band1Horz">
      <w:tblPr/>
      <w:tcPr>
        <w:shd w:val="clear" w:color="auto" w:fill="D4E7FF" w:themeFill="accent4" w:themeFillTint="33"/>
      </w:tcPr>
    </w:tblStylePr>
  </w:style>
  <w:style w:type="table" w:styleId="179">
    <w:name w:val="Colorful List Accent 5"/>
    <w:basedOn w:val="88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EFEC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F703B" w:themeFill="accent6" w:themeFillShade="CC"/>
      </w:tcPr>
    </w:tblStylePr>
    <w:tblStylePr w:type="lastRow">
      <w:rPr>
        <w:b/>
        <w:bCs/>
        <w:color w:val="60713C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D7D1" w:themeFill="accent5" w:themeFillTint="3F"/>
      </w:tcPr>
    </w:tblStylePr>
    <w:tblStylePr w:type="band1Horz">
      <w:tblPr/>
      <w:tcPr>
        <w:shd w:val="clear" w:color="auto" w:fill="EBDEDA" w:themeFill="accent5" w:themeFillTint="33"/>
      </w:tcPr>
    </w:tblStylePr>
  </w:style>
  <w:style w:type="table" w:styleId="180">
    <w:name w:val="Colorful List Accent 6"/>
    <w:basedOn w:val="88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94E3F" w:themeFill="accent5" w:themeFillShade="CC"/>
      </w:tcPr>
    </w:tblStylePr>
    <w:tblStylePr w:type="lastRow">
      <w:rPr>
        <w:b/>
        <w:bCs/>
        <w:color w:val="7A4E3F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5CF" w:themeFill="accent6" w:themeFillTint="3F"/>
      </w:tcPr>
    </w:tblStylePr>
    <w:tblStylePr w:type="band1Horz">
      <w:tblPr/>
      <w:tcPr>
        <w:shd w:val="clear" w:color="auto" w:fill="E4EAD8" w:themeFill="accent6" w:themeFillTint="33"/>
      </w:tcPr>
    </w:tblStylePr>
  </w:style>
  <w:style w:type="table" w:styleId="181">
    <w:name w:val="Colorful Grid"/>
    <w:basedOn w:val="88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82">
    <w:name w:val="Colorful Grid Accent 1"/>
    <w:basedOn w:val="88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C0CF" w:themeFill="accent1" w:themeFillTint="33"/>
    </w:tcPr>
    <w:tblStylePr w:type="firstRow">
      <w:rPr>
        <w:b/>
        <w:bCs/>
      </w:rPr>
      <w:tblPr/>
      <w:tcPr>
        <w:shd w:val="clear" w:color="auto" w:fill="FD82A0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82A0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00123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00123" w:themeFill="accent1" w:themeFillShade="BF"/>
      </w:tcPr>
    </w:tblStylePr>
    <w:tblStylePr w:type="band1Vert">
      <w:tblPr/>
      <w:tcPr>
        <w:shd w:val="clear" w:color="auto" w:fill="FD6388" w:themeFill="accent1" w:themeFillTint="7F"/>
      </w:tcPr>
    </w:tblStylePr>
    <w:tblStylePr w:type="band1Horz">
      <w:tblPr/>
      <w:tcPr>
        <w:shd w:val="clear" w:color="auto" w:fill="FD6388" w:themeFill="accent1" w:themeFillTint="7F"/>
      </w:tcPr>
    </w:tblStylePr>
  </w:style>
  <w:style w:type="table" w:styleId="183">
    <w:name w:val="Colorful Grid Accent 2"/>
    <w:basedOn w:val="88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9D0" w:themeFill="accent2" w:themeFillTint="33"/>
    </w:tcPr>
    <w:tblStylePr w:type="firstRow">
      <w:rPr>
        <w:b/>
        <w:bCs/>
      </w:rPr>
      <w:tblPr/>
      <w:tcPr>
        <w:shd w:val="clear" w:color="auto" w:fill="F9D4A1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9D4A1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9710B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9710B" w:themeFill="accent2" w:themeFillShade="BF"/>
      </w:tcPr>
    </w:tblStylePr>
    <w:tblStylePr w:type="band1Vert">
      <w:tblPr/>
      <w:tcPr>
        <w:shd w:val="clear" w:color="auto" w:fill="F8CA8A" w:themeFill="accent2" w:themeFillTint="7F"/>
      </w:tcPr>
    </w:tblStylePr>
    <w:tblStylePr w:type="band1Horz">
      <w:tblPr/>
      <w:tcPr>
        <w:shd w:val="clear" w:color="auto" w:fill="F8CA8A" w:themeFill="accent2" w:themeFillTint="7F"/>
      </w:tcPr>
    </w:tblStylePr>
  </w:style>
  <w:style w:type="table" w:styleId="184">
    <w:name w:val="Colorful Grid Accent 3"/>
    <w:basedOn w:val="88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3CC" w:themeFill="accent3" w:themeFillTint="33"/>
    </w:tcPr>
    <w:tblStylePr w:type="firstRow">
      <w:rPr>
        <w:b/>
        <w:bCs/>
      </w:rPr>
      <w:tblPr/>
      <w:tcPr>
        <w:shd w:val="clear" w:color="auto" w:fill="FFE899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FE899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E9500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E9500" w:themeFill="accent3" w:themeFillShade="BF"/>
      </w:tcPr>
    </w:tblStylePr>
    <w:tblStylePr w:type="band1Vert">
      <w:tblPr/>
      <w:tcPr>
        <w:shd w:val="clear" w:color="auto" w:fill="FFE37F" w:themeFill="accent3" w:themeFillTint="7F"/>
      </w:tcPr>
    </w:tblStylePr>
    <w:tblStylePr w:type="band1Horz">
      <w:tblPr/>
      <w:tcPr>
        <w:shd w:val="clear" w:color="auto" w:fill="FFE37F" w:themeFill="accent3" w:themeFillTint="7F"/>
      </w:tcPr>
    </w:tblStylePr>
  </w:style>
  <w:style w:type="table" w:styleId="185">
    <w:name w:val="Colorful Grid Accent 4"/>
    <w:basedOn w:val="88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4E7FF" w:themeFill="accent4" w:themeFillTint="33"/>
    </w:tcPr>
    <w:tblStylePr w:type="firstRow">
      <w:rPr>
        <w:b/>
        <w:bCs/>
      </w:rPr>
      <w:tblPr/>
      <w:tcPr>
        <w:shd w:val="clear" w:color="auto" w:fill="AACFFF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ACFFF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61DF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61DF" w:themeFill="accent4" w:themeFillShade="BF"/>
      </w:tcPr>
    </w:tblStylePr>
    <w:tblStylePr w:type="band1Vert">
      <w:tblPr/>
      <w:tcPr>
        <w:shd w:val="clear" w:color="auto" w:fill="95C3FE" w:themeFill="accent4" w:themeFillTint="7F"/>
      </w:tcPr>
    </w:tblStylePr>
    <w:tblStylePr w:type="band1Horz">
      <w:tblPr/>
      <w:tcPr>
        <w:shd w:val="clear" w:color="auto" w:fill="95C3FE" w:themeFill="accent4" w:themeFillTint="7F"/>
      </w:tcPr>
    </w:tblStylePr>
  </w:style>
  <w:style w:type="table" w:styleId="186">
    <w:name w:val="Colorful Grid Accent 5"/>
    <w:basedOn w:val="88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DEDA" w:themeFill="accent5" w:themeFillTint="33"/>
    </w:tcPr>
    <w:tblStylePr w:type="firstRow">
      <w:rPr>
        <w:b/>
        <w:bCs/>
      </w:rPr>
      <w:tblPr/>
      <w:tcPr>
        <w:shd w:val="clear" w:color="auto" w:fill="D8BEB5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8BEB5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1493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1493B" w:themeFill="accent5" w:themeFillShade="BF"/>
      </w:tcPr>
    </w:tblStylePr>
    <w:tblStylePr w:type="band1Vert">
      <w:tblPr/>
      <w:tcPr>
        <w:shd w:val="clear" w:color="auto" w:fill="CFAEA3" w:themeFill="accent5" w:themeFillTint="7F"/>
      </w:tcPr>
    </w:tblStylePr>
    <w:tblStylePr w:type="band1Horz">
      <w:tblPr/>
      <w:tcPr>
        <w:shd w:val="clear" w:color="auto" w:fill="CFAEA3" w:themeFill="accent5" w:themeFillTint="7F"/>
      </w:tcPr>
    </w:tblStylePr>
  </w:style>
  <w:style w:type="table" w:styleId="187">
    <w:name w:val="Colorful Grid Accent 6"/>
    <w:basedOn w:val="88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AD8" w:themeFill="accent6" w:themeFillTint="33"/>
    </w:tcPr>
    <w:tblStylePr w:type="firstRow">
      <w:rPr>
        <w:b/>
        <w:bCs/>
      </w:rPr>
      <w:tblPr/>
      <w:tcPr>
        <w:shd w:val="clear" w:color="auto" w:fill="CAD6B2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AD6B2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96938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96938" w:themeFill="accent6" w:themeFillShade="BF"/>
      </w:tcPr>
    </w:tblStylePr>
    <w:tblStylePr w:type="band1Vert">
      <w:tblPr/>
      <w:tcPr>
        <w:shd w:val="clear" w:color="auto" w:fill="BDCC9F" w:themeFill="accent6" w:themeFillTint="7F"/>
      </w:tcPr>
    </w:tblStylePr>
    <w:tblStylePr w:type="band1Horz">
      <w:tblPr/>
      <w:tcPr>
        <w:shd w:val="clear" w:color="auto" w:fill="BDCC9F" w:themeFill="accent6" w:themeFillTint="7F"/>
      </w:tcPr>
    </w:tblStylePr>
  </w:style>
  <w:style w:type="character" w:styleId="189">
    <w:name w:val="Strong"/>
    <w:basedOn w:val="188"/>
    <w:qFormat/>
    <w:uiPriority w:val="22"/>
    <w:rPr>
      <w:rFonts w:ascii="汉仪仿宋简" w:hAnsi="汉仪仿宋简" w:eastAsia="汉仪仿宋简"/>
      <w:b/>
      <w:color w:val="auto"/>
      <w:u w:val="none"/>
    </w:rPr>
  </w:style>
  <w:style w:type="character" w:styleId="190">
    <w:name w:val="endnote reference"/>
    <w:basedOn w:val="188"/>
    <w:qFormat/>
    <w:uiPriority w:val="0"/>
    <w:rPr>
      <w:vertAlign w:val="superscript"/>
    </w:rPr>
  </w:style>
  <w:style w:type="character" w:styleId="191">
    <w:name w:val="page number"/>
    <w:basedOn w:val="188"/>
    <w:qFormat/>
    <w:uiPriority w:val="0"/>
    <w:rPr>
      <w:rFonts w:ascii="汉仪仿宋简" w:hAnsi="汉仪仿宋简" w:eastAsia="汉仪仿宋简"/>
      <w:color w:val="070707"/>
      <w:sz w:val="21"/>
      <w:szCs w:val="21"/>
      <w14:reflection w14:blurRad="0" w14:stA="100000" w14:stPos="0" w14:endA="0" w14:endPos="100000" w14:dist="50800" w14:dir="0" w14:fadeDir="0" w14:sx="0" w14:sy="0" w14:kx="0" w14:ky="0" w14:algn="b"/>
    </w:rPr>
  </w:style>
  <w:style w:type="character" w:styleId="192">
    <w:name w:val="FollowedHyperlink"/>
    <w:basedOn w:val="188"/>
    <w:qFormat/>
    <w:uiPriority w:val="0"/>
    <w:rPr>
      <w:color w:val="800080"/>
      <w:u w:val="single"/>
    </w:rPr>
  </w:style>
  <w:style w:type="character" w:styleId="193">
    <w:name w:val="Emphasis"/>
    <w:basedOn w:val="188"/>
    <w:qFormat/>
    <w:uiPriority w:val="20"/>
    <w:rPr>
      <w:rFonts w:ascii="汉仪仿宋简" w:hAnsi="汉仪仿宋简" w:eastAsia="汉仪仿宋简"/>
      <w:b/>
      <w:bCs/>
      <w:i/>
      <w:color w:val="C00000"/>
      <w:sz w:val="24"/>
      <w:szCs w:val="24"/>
    </w:rPr>
  </w:style>
  <w:style w:type="character" w:styleId="194">
    <w:name w:val="Hyperlink"/>
    <w:basedOn w:val="188"/>
    <w:qFormat/>
    <w:uiPriority w:val="0"/>
    <w:rPr>
      <w:rFonts w:ascii="汉仪仿宋简" w:hAnsi="汉仪仿宋简" w:eastAsia="汉仪仿宋简"/>
      <w:color w:val="0000FF"/>
      <w:u w:val="single"/>
    </w:rPr>
  </w:style>
  <w:style w:type="character" w:styleId="195">
    <w:name w:val="annotation reference"/>
    <w:basedOn w:val="188"/>
    <w:qFormat/>
    <w:uiPriority w:val="0"/>
    <w:rPr>
      <w:sz w:val="21"/>
    </w:rPr>
  </w:style>
  <w:style w:type="character" w:styleId="196">
    <w:name w:val="footnote reference"/>
    <w:basedOn w:val="188"/>
    <w:qFormat/>
    <w:uiPriority w:val="0"/>
    <w:rPr>
      <w:vertAlign w:val="superscript"/>
    </w:rPr>
  </w:style>
  <w:style w:type="character" w:customStyle="1" w:styleId="197">
    <w:name w:val="Heading 2 Char"/>
    <w:link w:val="4"/>
    <w:qFormat/>
    <w:uiPriority w:val="9"/>
    <w:rPr>
      <w:rFonts w:ascii="汉仪仿宋简" w:hAnsi="汉仪仿宋简" w:eastAsia="黑体" w:cstheme="minorBidi"/>
      <w:bCs/>
      <w:kern w:val="2"/>
      <w:sz w:val="32"/>
      <w:szCs w:val="32"/>
      <w:lang w:val="en-US" w:eastAsia="zh-CN" w:bidi="ar-SA"/>
    </w:rPr>
  </w:style>
  <w:style w:type="character" w:customStyle="1" w:styleId="198">
    <w:name w:val="Heading 3 Char"/>
    <w:link w:val="5"/>
    <w:qFormat/>
    <w:uiPriority w:val="9"/>
    <w:rPr>
      <w:rFonts w:ascii="汉仪仿宋简" w:hAnsi="汉仪仿宋简" w:eastAsia="宋体" w:cstheme="minorBidi"/>
      <w:kern w:val="2"/>
      <w:sz w:val="30"/>
      <w:szCs w:val="30"/>
      <w:lang w:val="en-US" w:eastAsia="zh-CN" w:bidi="ar-SA"/>
    </w:rPr>
  </w:style>
  <w:style w:type="character" w:customStyle="1" w:styleId="199">
    <w:name w:val="Heading 1 Char"/>
    <w:link w:val="3"/>
    <w:qFormat/>
    <w:uiPriority w:val="9"/>
    <w:rPr>
      <w:rFonts w:ascii="汉仪仿宋简" w:hAnsi="汉仪仿宋简" w:eastAsia="黑体" w:cstheme="minorBidi"/>
      <w:b/>
      <w:bCs/>
      <w:kern w:val="44"/>
      <w:sz w:val="44"/>
      <w:szCs w:val="36"/>
      <w:lang w:val="en-US" w:eastAsia="zh-CN" w:bidi="ar-SA"/>
    </w:rPr>
  </w:style>
  <w:style w:type="character" w:customStyle="1" w:styleId="200">
    <w:name w:val="Title Char"/>
    <w:link w:val="65"/>
    <w:qFormat/>
    <w:uiPriority w:val="10"/>
    <w:rPr>
      <w:rFonts w:ascii="仿宋" w:hAnsi="仿宋" w:eastAsia="黑体" w:cstheme="minorBidi"/>
      <w:color w:val="262626" w:themeColor="text1" w:themeTint="D9"/>
      <w:sz w:val="36"/>
      <w:szCs w:val="4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01">
    <w:name w:val="Subtitle Char"/>
    <w:link w:val="64"/>
    <w:qFormat/>
    <w:uiPriority w:val="11"/>
    <w:rPr>
      <w:rFonts w:ascii="汉仪仿宋简" w:hAnsi="汉仪仿宋简" w:eastAsia="汉仪仿宋简" w:cs="Times New Roman"/>
      <w:bCs/>
      <w:kern w:val="2"/>
      <w:sz w:val="36"/>
      <w:szCs w:val="36"/>
      <w:lang w:val="en-US" w:eastAsia="zh-CN" w:bidi="ar-SA"/>
    </w:rPr>
  </w:style>
  <w:style w:type="character" w:customStyle="1" w:styleId="202">
    <w:name w:val="Heading 4 Char"/>
    <w:link w:val="6"/>
    <w:semiHidden/>
    <w:qFormat/>
    <w:uiPriority w:val="9"/>
    <w:rPr>
      <w:rFonts w:ascii="汉仪仿宋简" w:hAnsi="汉仪仿宋简" w:eastAsia="汉仪仿宋简" w:cstheme="minorBidi"/>
      <w:b/>
      <w:sz w:val="28"/>
      <w:szCs w:val="28"/>
      <w:lang w:val="en-US" w:eastAsia="zh-CN" w:bidi="ar-SA"/>
    </w:rPr>
  </w:style>
  <w:style w:type="character" w:customStyle="1" w:styleId="203">
    <w:name w:val="Heading 5 Char"/>
    <w:link w:val="7"/>
    <w:semiHidden/>
    <w:qFormat/>
    <w:uiPriority w:val="9"/>
    <w:rPr>
      <w:rFonts w:ascii="汉仪仿宋简" w:hAnsi="汉仪仿宋简" w:eastAsia="汉仪仿宋简" w:cstheme="minorBidi"/>
      <w:b/>
      <w:sz w:val="24"/>
      <w:szCs w:val="24"/>
      <w:lang w:val="en-US" w:eastAsia="zh-CN" w:bidi="ar-SA"/>
    </w:rPr>
  </w:style>
  <w:style w:type="character" w:customStyle="1" w:styleId="204">
    <w:name w:val="Heading 6 Char"/>
    <w:link w:val="8"/>
    <w:semiHidden/>
    <w:qFormat/>
    <w:uiPriority w:val="9"/>
    <w:rPr>
      <w:rFonts w:ascii="汉仪仿宋简" w:hAnsi="汉仪仿宋简" w:eastAsia="汉仪仿宋简" w:cstheme="minorBidi"/>
      <w:b/>
      <w:sz w:val="24"/>
      <w:szCs w:val="24"/>
      <w:lang w:val="en-US" w:eastAsia="zh-CN" w:bidi="ar-SA"/>
    </w:rPr>
  </w:style>
  <w:style w:type="character" w:customStyle="1" w:styleId="205">
    <w:name w:val="Heading 7 Char"/>
    <w:link w:val="9"/>
    <w:semiHidden/>
    <w:qFormat/>
    <w:uiPriority w:val="9"/>
    <w:rPr>
      <w:rFonts w:ascii="汉仪仿宋简" w:hAnsi="汉仪仿宋简" w:eastAsia="汉仪仿宋简" w:cstheme="minorBidi"/>
      <w:b/>
      <w:sz w:val="24"/>
      <w:szCs w:val="24"/>
      <w:lang w:val="en-US" w:eastAsia="zh-CN" w:bidi="ar-SA"/>
    </w:rPr>
  </w:style>
  <w:style w:type="character" w:customStyle="1" w:styleId="206">
    <w:name w:val="Heading 8 Char"/>
    <w:link w:val="10"/>
    <w:semiHidden/>
    <w:qFormat/>
    <w:uiPriority w:val="9"/>
    <w:rPr>
      <w:rFonts w:ascii="汉仪仿宋简" w:hAnsi="汉仪仿宋简" w:eastAsia="汉仪仿宋简" w:cstheme="majorBidi"/>
      <w:b/>
      <w:sz w:val="24"/>
      <w:szCs w:val="24"/>
      <w:lang w:val="en-US" w:eastAsia="zh-CN" w:bidi="ar-SA"/>
    </w:rPr>
  </w:style>
  <w:style w:type="character" w:customStyle="1" w:styleId="207">
    <w:name w:val="Heading 9 Char"/>
    <w:link w:val="11"/>
    <w:semiHidden/>
    <w:qFormat/>
    <w:uiPriority w:val="9"/>
    <w:rPr>
      <w:rFonts w:ascii="汉仪仿宋简" w:hAnsi="汉仪仿宋简" w:eastAsia="汉仪仿宋简" w:cstheme="majorBidi"/>
      <w:b/>
      <w:sz w:val="24"/>
      <w:szCs w:val="24"/>
      <w:lang w:val="en-US" w:eastAsia="zh-CN" w:bidi="ar-SA"/>
    </w:rPr>
  </w:style>
  <w:style w:type="paragraph" w:customStyle="1" w:styleId="208">
    <w:name w:val="目录标题"/>
    <w:qFormat/>
    <w:uiPriority w:val="0"/>
    <w:pPr>
      <w:adjustRightInd w:val="0"/>
      <w:snapToGrid w:val="0"/>
      <w:jc w:val="center"/>
    </w:pPr>
    <w:rPr>
      <w:rFonts w:ascii="汉仪仿宋简" w:hAnsi="汉仪仿宋简" w:eastAsia="汉仪仿宋简" w:cstheme="minorBidi"/>
      <w:b/>
      <w:bCs/>
      <w:sz w:val="32"/>
      <w:szCs w:val="32"/>
      <w:lang w:val="en-US" w:eastAsia="zh-CN" w:bidi="ar-SA"/>
    </w:rPr>
  </w:style>
  <w:style w:type="character" w:customStyle="1" w:styleId="209">
    <w:name w:val="TOC 3 字符"/>
    <w:link w:val="44"/>
    <w:qFormat/>
    <w:uiPriority w:val="0"/>
  </w:style>
  <w:style w:type="paragraph" w:customStyle="1" w:styleId="210">
    <w:name w:val="题注1"/>
    <w:basedOn w:val="1"/>
    <w:qFormat/>
    <w:uiPriority w:val="0"/>
    <w:pPr>
      <w:ind w:firstLine="0" w:firstLineChars="0"/>
    </w:pPr>
    <w:rPr>
      <w:sz w:val="20"/>
      <w:szCs w:val="20"/>
    </w:rPr>
  </w:style>
  <w:style w:type="paragraph" w:customStyle="1" w:styleId="211">
    <w:name w:val="文档说明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100" w:beforeLines="100" w:line="288" w:lineRule="auto"/>
      <w:jc w:val="center"/>
      <w:outlineLvl w:val="0"/>
    </w:pPr>
    <w:rPr>
      <w:rFonts w:ascii="汉仪仿宋简" w:hAnsi="汉仪仿宋简" w:eastAsia="汉仪仿宋简" w:cs="Times New Roman"/>
      <w:b/>
      <w:bCs/>
      <w:kern w:val="44"/>
      <w:sz w:val="48"/>
      <w:szCs w:val="48"/>
      <w:lang w:val="en-US" w:eastAsia="zh-CN" w:bidi="ar-SA"/>
    </w:rPr>
  </w:style>
  <w:style w:type="paragraph" w:customStyle="1" w:styleId="212">
    <w:name w:val="章标题"/>
    <w:qFormat/>
    <w:uiPriority w:val="0"/>
    <w:pPr>
      <w:keepNext/>
      <w:keepLines/>
      <w:tabs>
        <w:tab w:val="left" w:pos="0"/>
      </w:tabs>
      <w:adjustRightInd w:val="0"/>
      <w:snapToGrid w:val="0"/>
      <w:spacing w:before="100" w:beforeLines="100" w:line="288" w:lineRule="auto"/>
      <w:jc w:val="center"/>
      <w:outlineLvl w:val="0"/>
    </w:pPr>
    <w:rPr>
      <w:rFonts w:ascii="汉仪仿宋简" w:hAnsi="汉仪仿宋简" w:eastAsia="汉仪仿宋简" w:cs="Times New Roman"/>
      <w:b/>
      <w:kern w:val="44"/>
      <w:sz w:val="36"/>
      <w:szCs w:val="36"/>
      <w:lang w:val="en-US" w:eastAsia="zh-CN" w:bidi="ar-SA"/>
    </w:rPr>
  </w:style>
  <w:style w:type="paragraph" w:customStyle="1" w:styleId="213">
    <w:name w:val="节标题"/>
    <w:qFormat/>
    <w:uiPriority w:val="0"/>
    <w:pPr>
      <w:keepNext/>
      <w:keepLines/>
      <w:tabs>
        <w:tab w:val="left" w:pos="0"/>
      </w:tabs>
      <w:adjustRightInd w:val="0"/>
      <w:snapToGrid w:val="0"/>
      <w:spacing w:before="100" w:beforeLines="100" w:line="288" w:lineRule="auto"/>
      <w:jc w:val="center"/>
    </w:pPr>
    <w:rPr>
      <w:rFonts w:ascii="汉仪仿宋简" w:hAnsi="汉仪仿宋简" w:eastAsia="汉仪仿宋简" w:cstheme="minorBidi"/>
      <w:b/>
      <w:bCs/>
      <w:kern w:val="2"/>
      <w:sz w:val="32"/>
      <w:szCs w:val="32"/>
      <w:lang w:val="en-US" w:eastAsia="zh-CN" w:bidi="ar-SA"/>
    </w:rPr>
  </w:style>
  <w:style w:type="paragraph" w:customStyle="1" w:styleId="214">
    <w:name w:val="附录标题"/>
    <w:qFormat/>
    <w:uiPriority w:val="0"/>
    <w:pPr>
      <w:keepNext/>
      <w:keepLines/>
      <w:tabs>
        <w:tab w:val="left" w:pos="0"/>
      </w:tabs>
      <w:adjustRightInd w:val="0"/>
      <w:snapToGrid w:val="0"/>
      <w:spacing w:before="100" w:beforeLines="100" w:line="288" w:lineRule="auto"/>
      <w:jc w:val="center"/>
      <w:outlineLvl w:val="0"/>
    </w:pPr>
    <w:rPr>
      <w:rFonts w:ascii="汉仪仿宋简" w:hAnsi="汉仪仿宋简" w:eastAsia="汉仪仿宋简" w:cs="Times New Roman"/>
      <w:b/>
      <w:bCs/>
      <w:kern w:val="44"/>
      <w:sz w:val="36"/>
      <w:szCs w:val="36"/>
      <w:lang w:val="en-US" w:eastAsia="zh-CN" w:bidi="ar-SA"/>
    </w:rPr>
  </w:style>
  <w:style w:type="character" w:customStyle="1" w:styleId="215">
    <w:name w:val="摘要"/>
    <w:basedOn w:val="188"/>
    <w:qFormat/>
    <w:uiPriority w:val="0"/>
    <w:rPr>
      <w:rFonts w:hint="default" w:ascii="汉仪仿宋简" w:hAnsi="汉仪仿宋简" w:eastAsia="汉仪仿宋简" w:cs="Times New Roman"/>
      <w:b/>
      <w:bCs/>
      <w:sz w:val="24"/>
      <w:szCs w:val="24"/>
      <w:lang w:val="en-US" w:eastAsia="zh-CN"/>
    </w:rPr>
  </w:style>
  <w:style w:type="character" w:customStyle="1" w:styleId="216">
    <w:name w:val="参考文献条目"/>
    <w:basedOn w:val="188"/>
    <w:qFormat/>
    <w:uiPriority w:val="0"/>
    <w:rPr>
      <w:rFonts w:hint="default" w:ascii="汉仪仿宋简" w:hAnsi="汉仪仿宋简" w:eastAsia="汉仪仿宋简" w:cs="Times New Roman"/>
      <w:sz w:val="21"/>
      <w:szCs w:val="21"/>
      <w:lang w:val="en-US" w:eastAsia="zh-CN"/>
    </w:rPr>
  </w:style>
  <w:style w:type="character" w:customStyle="1" w:styleId="217">
    <w:name w:val="关键词"/>
    <w:basedOn w:val="188"/>
    <w:qFormat/>
    <w:uiPriority w:val="0"/>
    <w:rPr>
      <w:rFonts w:hint="default" w:ascii="汉仪仿宋简" w:hAnsi="汉仪仿宋简" w:eastAsia="汉仪仿宋简" w:cs="Times New Roman"/>
      <w:b/>
      <w:bCs/>
      <w:sz w:val="24"/>
      <w:szCs w:val="24"/>
      <w:lang w:val="en-US" w:eastAsia="zh-CN"/>
    </w:rPr>
  </w:style>
  <w:style w:type="character" w:customStyle="1" w:styleId="218">
    <w:name w:val="着重标题"/>
    <w:basedOn w:val="188"/>
    <w:qFormat/>
    <w:uiPriority w:val="0"/>
    <w:rPr>
      <w:rFonts w:hint="default" w:ascii="汉仪仿宋简" w:hAnsi="汉仪仿宋简" w:eastAsia="汉仪仿宋简" w:cs="Times New Roman"/>
      <w:sz w:val="24"/>
      <w:szCs w:val="24"/>
      <w:lang w:val="en-US" w:eastAsia="zh-CN"/>
    </w:rPr>
  </w:style>
  <w:style w:type="character" w:customStyle="1" w:styleId="219">
    <w:name w:val="HTML 地址 字符"/>
    <w:basedOn w:val="188"/>
    <w:link w:val="41"/>
    <w:qFormat/>
    <w:uiPriority w:val="0"/>
    <w:rPr>
      <w:i/>
      <w:iCs/>
    </w:rPr>
  </w:style>
  <w:style w:type="character" w:customStyle="1" w:styleId="220">
    <w:name w:val="HTML 预设格式 字符"/>
    <w:basedOn w:val="188"/>
    <w:link w:val="81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221">
    <w:name w:val="TOC Heading"/>
    <w:basedOn w:val="3"/>
    <w:next w:val="1"/>
    <w:semiHidden/>
    <w:unhideWhenUsed/>
    <w:qFormat/>
    <w:uiPriority w:val="39"/>
    <w:pPr>
      <w:widowControl w:val="0"/>
      <w:numPr>
        <w:numId w:val="0"/>
      </w:numPr>
      <w:spacing w:before="340" w:beforeLines="50" w:after="330" w:afterLines="50" w:line="578" w:lineRule="auto"/>
      <w:ind w:firstLine="480" w:firstLineChars="200"/>
      <w:jc w:val="both"/>
      <w:outlineLvl w:val="9"/>
    </w:pPr>
    <w:rPr>
      <w:sz w:val="44"/>
      <w:szCs w:val="44"/>
    </w:rPr>
  </w:style>
  <w:style w:type="character" w:customStyle="1" w:styleId="222">
    <w:name w:val="纯文本 字符"/>
    <w:basedOn w:val="188"/>
    <w:link w:val="45"/>
    <w:qFormat/>
    <w:uiPriority w:val="0"/>
    <w:rPr>
      <w:rFonts w:hAnsi="Courier New" w:cs="Courier New" w:asciiTheme="minorEastAsia" w:eastAsiaTheme="minorEastAsia"/>
    </w:rPr>
  </w:style>
  <w:style w:type="character" w:customStyle="1" w:styleId="223">
    <w:name w:val="电子邮件签名 字符"/>
    <w:basedOn w:val="188"/>
    <w:link w:val="19"/>
    <w:qFormat/>
    <w:uiPriority w:val="0"/>
  </w:style>
  <w:style w:type="character" w:customStyle="1" w:styleId="224">
    <w:name w:val="宏文本 字符"/>
    <w:basedOn w:val="188"/>
    <w:link w:val="2"/>
    <w:qFormat/>
    <w:uiPriority w:val="0"/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character" w:customStyle="1" w:styleId="225">
    <w:name w:val="结束语 字符"/>
    <w:basedOn w:val="188"/>
    <w:link w:val="32"/>
    <w:qFormat/>
    <w:uiPriority w:val="0"/>
  </w:style>
  <w:style w:type="paragraph" w:styleId="226">
    <w:name w:val="List Paragraph"/>
    <w:basedOn w:val="1"/>
    <w:qFormat/>
    <w:uiPriority w:val="99"/>
    <w:pPr>
      <w:ind w:firstLine="420"/>
    </w:pPr>
  </w:style>
  <w:style w:type="paragraph" w:styleId="227">
    <w:name w:val="Intense Quote"/>
    <w:basedOn w:val="1"/>
    <w:next w:val="1"/>
    <w:link w:val="228"/>
    <w:qFormat/>
    <w:uiPriority w:val="99"/>
    <w:pPr>
      <w:pBdr>
        <w:top w:val="single" w:color="C10230" w:themeColor="accent1" w:sz="4" w:space="10"/>
        <w:bottom w:val="single" w:color="C10230" w:themeColor="accent1" w:sz="4" w:space="10"/>
      </w:pBdr>
      <w:spacing w:before="360" w:after="360"/>
      <w:ind w:left="864" w:right="864"/>
      <w:jc w:val="center"/>
    </w:pPr>
    <w:rPr>
      <w:i/>
      <w:iCs/>
      <w:color w:val="C10230" w:themeColor="accent1"/>
      <w14:textFill>
        <w14:solidFill>
          <w14:schemeClr w14:val="accent1"/>
        </w14:solidFill>
      </w14:textFill>
    </w:rPr>
  </w:style>
  <w:style w:type="character" w:customStyle="1" w:styleId="228">
    <w:name w:val="明显引用 字符"/>
    <w:basedOn w:val="188"/>
    <w:link w:val="227"/>
    <w:qFormat/>
    <w:uiPriority w:val="99"/>
    <w:rPr>
      <w:i/>
      <w:iCs/>
      <w:color w:val="C10230" w:themeColor="accent1"/>
      <w14:textFill>
        <w14:solidFill>
          <w14:schemeClr w14:val="accent1"/>
        </w14:solidFill>
      </w14:textFill>
    </w:rPr>
  </w:style>
  <w:style w:type="character" w:customStyle="1" w:styleId="229">
    <w:name w:val="日期 字符"/>
    <w:link w:val="50"/>
    <w:qFormat/>
    <w:uiPriority w:val="0"/>
  </w:style>
  <w:style w:type="paragraph" w:customStyle="1" w:styleId="230">
    <w:name w:val="Bibliography"/>
    <w:basedOn w:val="1"/>
    <w:next w:val="1"/>
    <w:semiHidden/>
    <w:unhideWhenUsed/>
    <w:qFormat/>
    <w:uiPriority w:val="37"/>
  </w:style>
  <w:style w:type="character" w:customStyle="1" w:styleId="231">
    <w:name w:val="文档结构图 字符"/>
    <w:basedOn w:val="188"/>
    <w:link w:val="26"/>
    <w:qFormat/>
    <w:uiPriority w:val="0"/>
    <w:rPr>
      <w:rFonts w:ascii="Microsoft YaHei UI" w:eastAsia="Microsoft YaHei UI"/>
      <w:sz w:val="18"/>
      <w:szCs w:val="18"/>
    </w:rPr>
  </w:style>
  <w:style w:type="paragraph" w:styleId="232">
    <w:name w:val="No Spacing"/>
    <w:qFormat/>
    <w:uiPriority w:val="99"/>
    <w:pPr>
      <w:widowControl w:val="0"/>
      <w:adjustRightInd w:val="0"/>
      <w:snapToGrid w:val="0"/>
      <w:spacing w:beforeLines="50" w:afterLines="50"/>
      <w:ind w:firstLine="480" w:firstLineChars="200"/>
      <w:jc w:val="both"/>
    </w:pPr>
    <w:rPr>
      <w:rFonts w:ascii="汉仪仿宋简" w:hAnsi="汉仪仿宋简" w:eastAsia="汉仪仿宋简" w:cstheme="minorBidi"/>
      <w:kern w:val="2"/>
      <w:sz w:val="24"/>
      <w:szCs w:val="24"/>
      <w:lang w:val="en-US" w:eastAsia="zh-CN" w:bidi="ar-SA"/>
    </w:rPr>
  </w:style>
  <w:style w:type="character" w:customStyle="1" w:styleId="233">
    <w:name w:val="信息标题 字符"/>
    <w:basedOn w:val="188"/>
    <w:link w:val="80"/>
    <w:qFormat/>
    <w:uiPriority w:val="0"/>
    <w:rPr>
      <w:rFonts w:asciiTheme="majorHAnsi" w:hAnsiTheme="majorHAnsi" w:eastAsiaTheme="majorEastAsia" w:cstheme="majorBidi"/>
    </w:rPr>
  </w:style>
  <w:style w:type="paragraph" w:styleId="234">
    <w:name w:val="Quote"/>
    <w:basedOn w:val="1"/>
    <w:next w:val="1"/>
    <w:link w:val="235"/>
    <w:qFormat/>
    <w:uiPriority w:val="9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35">
    <w:name w:val="引用 字符"/>
    <w:basedOn w:val="188"/>
    <w:link w:val="234"/>
    <w:qFormat/>
    <w:uiPriority w:val="9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36">
    <w:name w:val="正文文本 2 字符"/>
    <w:basedOn w:val="188"/>
    <w:link w:val="77"/>
    <w:qFormat/>
    <w:uiPriority w:val="0"/>
  </w:style>
  <w:style w:type="character" w:customStyle="1" w:styleId="237">
    <w:name w:val="正文文本 3 字符"/>
    <w:basedOn w:val="188"/>
    <w:link w:val="31"/>
    <w:qFormat/>
    <w:uiPriority w:val="0"/>
    <w:rPr>
      <w:sz w:val="16"/>
      <w:szCs w:val="16"/>
    </w:rPr>
  </w:style>
  <w:style w:type="character" w:customStyle="1" w:styleId="238">
    <w:name w:val="正文文本 字符"/>
    <w:basedOn w:val="188"/>
    <w:link w:val="34"/>
    <w:qFormat/>
    <w:uiPriority w:val="0"/>
    <w:rPr>
      <w:rFonts w:ascii="汉仪仿宋简" w:hAnsi="汉仪仿宋简" w:eastAsia="汉仪仿宋简" w:cstheme="minorBidi"/>
      <w:sz w:val="24"/>
      <w:szCs w:val="24"/>
      <w:lang w:val="en-US" w:eastAsia="zh-CN" w:bidi="ar-SA"/>
    </w:rPr>
  </w:style>
  <w:style w:type="character" w:customStyle="1" w:styleId="239">
    <w:name w:val="正文文本首行缩进 字符"/>
    <w:basedOn w:val="238"/>
    <w:link w:val="86"/>
    <w:qFormat/>
    <w:uiPriority w:val="0"/>
    <w:rPr>
      <w:kern w:val="2"/>
    </w:rPr>
  </w:style>
  <w:style w:type="character" w:customStyle="1" w:styleId="240">
    <w:name w:val="正文文本缩进 字符"/>
    <w:basedOn w:val="188"/>
    <w:link w:val="35"/>
    <w:qFormat/>
    <w:uiPriority w:val="0"/>
  </w:style>
  <w:style w:type="character" w:customStyle="1" w:styleId="241">
    <w:name w:val="正文文本首行缩进 2 字符"/>
    <w:basedOn w:val="240"/>
    <w:link w:val="87"/>
    <w:qFormat/>
    <w:uiPriority w:val="0"/>
  </w:style>
  <w:style w:type="character" w:customStyle="1" w:styleId="242">
    <w:name w:val="正文文本缩进 2 字符"/>
    <w:basedOn w:val="188"/>
    <w:link w:val="52"/>
    <w:qFormat/>
    <w:uiPriority w:val="0"/>
  </w:style>
  <w:style w:type="character" w:customStyle="1" w:styleId="243">
    <w:name w:val="正文文本缩进 3 字符"/>
    <w:basedOn w:val="188"/>
    <w:link w:val="71"/>
    <w:qFormat/>
    <w:uiPriority w:val="0"/>
    <w:rPr>
      <w:sz w:val="16"/>
      <w:szCs w:val="16"/>
    </w:rPr>
  </w:style>
  <w:style w:type="character" w:customStyle="1" w:styleId="244">
    <w:name w:val="注释标题 字符"/>
    <w:basedOn w:val="188"/>
    <w:link w:val="16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自定义 732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C10230"/>
      </a:accent1>
      <a:accent2>
        <a:srgbClr val="F19615"/>
      </a:accent2>
      <a:accent3>
        <a:srgbClr val="FFC700"/>
      </a:accent3>
      <a:accent4>
        <a:srgbClr val="2C88FF"/>
      </a:accent4>
      <a:accent5>
        <a:srgbClr val="98624F"/>
      </a:accent5>
      <a:accent6>
        <a:srgbClr val="788D4B"/>
      </a:accent6>
      <a:hlink>
        <a:srgbClr val="0026E5"/>
      </a:hlink>
      <a:folHlink>
        <a:srgbClr val="7E1FAD"/>
      </a:folHlink>
    </a:clrScheme>
    <a:fontScheme name="自定义 127">
      <a:majorFont>
        <a:latin typeface="汉仪中宋简"/>
        <a:ea typeface="汉仪中宋简"/>
        <a:cs typeface=""/>
      </a:majorFont>
      <a:minorFont>
        <a:latin typeface="汉仪仿宋简"/>
        <a:ea typeface="汉仪仿宋简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  <s:tags>
    <s:tag s:spid="_x0000_s1026">
      <s:item s:name="docerheaderfootertag" s:val="header"/>
      <s:item s:name="docerheaderfootertag" s:val="pagenumfooter"/>
      <s:item s:name="docerheaderfootertag" s:val="footer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黑化肥</dc:creator>
  <cp:lastModifiedBy>123</cp:lastModifiedBy>
  <dcterms:modified xsi:type="dcterms:W3CDTF">2025-03-15T08:29:18Z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AF9C87961495403A8FC658DD5AB11B00_13</vt:lpwstr>
  </property>
  <property fmtid="{D5CDD505-2E9C-101B-9397-08002B2CF9AE}" pid="4" name="KSOTemplateDocerSaveRecord">
    <vt:lpwstr>eyJoZGlkIjoiMTE1YTU1ZmVhYWQ3NTI2MzU0MmYzNzk3ZjE4OTY0MTQiLCJ1c2VySWQiOiI2Njg2Mzk5NjYifQ==</vt:lpwstr>
  </property>
</Properties>
</file>